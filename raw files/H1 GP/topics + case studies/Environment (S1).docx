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721A" w14:textId="54212A94" w:rsidR="00EF46DE" w:rsidRPr="00DD6058" w:rsidRDefault="00E8069C" w:rsidP="00942397">
      <w:pPr>
        <w:pStyle w:val="NormalWeb"/>
        <w:snapToGrid w:val="0"/>
        <w:spacing w:before="0" w:beforeAutospacing="0" w:after="0" w:afterAutospacing="0"/>
        <w:jc w:val="center"/>
        <w:rPr>
          <w:rFonts w:ascii="Calibri" w:hAnsi="Calibri" w:cs="Calibri"/>
          <w:b/>
          <w:bCs/>
          <w:sz w:val="36"/>
          <w:szCs w:val="36"/>
        </w:rPr>
      </w:pPr>
      <w:r w:rsidRPr="00DD6058">
        <w:rPr>
          <w:rFonts w:ascii="Calibri" w:hAnsi="Calibri" w:cs="Calibri"/>
          <w:b/>
          <w:bCs/>
          <w:sz w:val="36"/>
          <w:szCs w:val="36"/>
        </w:rPr>
        <w:t>Theme:</w:t>
      </w:r>
      <w:bookmarkStart w:id="0" w:name="_fw5u68jb7mpc" w:colFirst="0" w:colLast="0"/>
      <w:bookmarkEnd w:id="0"/>
      <w:r w:rsidRPr="00DD6058">
        <w:rPr>
          <w:rFonts w:ascii="Calibri" w:hAnsi="Calibri" w:cs="Calibri"/>
          <w:b/>
          <w:bCs/>
          <w:sz w:val="36"/>
          <w:szCs w:val="36"/>
        </w:rPr>
        <w:t xml:space="preserve"> </w:t>
      </w:r>
      <w:r w:rsidR="000F44E7" w:rsidRPr="00DD6058">
        <w:rPr>
          <w:rFonts w:ascii="Calibri" w:hAnsi="Calibri" w:cs="Calibri"/>
          <w:b/>
          <w:sz w:val="36"/>
          <w:szCs w:val="36"/>
        </w:rPr>
        <w:t>The Environment</w:t>
      </w:r>
      <w:bookmarkStart w:id="1" w:name="_uuvhmvvsdob9" w:colFirst="0" w:colLast="0"/>
      <w:bookmarkEnd w:id="1"/>
      <w:r w:rsidR="00475C49">
        <w:rPr>
          <w:rFonts w:ascii="Calibri" w:hAnsi="Calibri" w:cs="Calibri"/>
          <w:b/>
          <w:sz w:val="36"/>
          <w:szCs w:val="36"/>
        </w:rPr>
        <w:t xml:space="preserve"> (1)</w:t>
      </w:r>
    </w:p>
    <w:p w14:paraId="54FB6D07" w14:textId="16933F8D" w:rsidR="00EF46DE" w:rsidRPr="00DD6058" w:rsidRDefault="00EF46DE" w:rsidP="00942397">
      <w:pPr>
        <w:jc w:val="center"/>
        <w:rPr>
          <w:rFonts w:ascii="Calibri" w:hAnsi="Calibri" w:cs="Calibri"/>
          <w:sz w:val="36"/>
          <w:szCs w:val="36"/>
          <w:lang w:val="en-GB"/>
        </w:rPr>
      </w:pPr>
    </w:p>
    <w:p w14:paraId="6D81AEC1" w14:textId="51862FCD" w:rsidR="002D66A9" w:rsidRPr="00DD6058" w:rsidRDefault="002D66A9" w:rsidP="00827036">
      <w:pPr>
        <w:ind w:right="-46"/>
        <w:jc w:val="center"/>
        <w:rPr>
          <w:rFonts w:ascii="Calibri" w:hAnsi="Calibri" w:cs="Calibri"/>
          <w:b/>
          <w:smallCaps/>
          <w:color w:val="000000"/>
          <w:spacing w:val="-10"/>
          <w:sz w:val="36"/>
          <w:szCs w:val="36"/>
        </w:rPr>
      </w:pPr>
      <w:r w:rsidRPr="00DD6058">
        <w:rPr>
          <w:rFonts w:ascii="Calibri" w:hAnsi="Calibri" w:cs="Calibri"/>
          <w:b/>
          <w:smallCaps/>
          <w:color w:val="000000"/>
          <w:spacing w:val="-10"/>
          <w:sz w:val="36"/>
          <w:szCs w:val="36"/>
        </w:rPr>
        <w:t>Big Idea: Connecting to ‘Progress’</w:t>
      </w:r>
      <w:r w:rsidR="00827036" w:rsidRPr="00DD6058">
        <w:rPr>
          <w:rFonts w:ascii="Calibri" w:hAnsi="Calibri" w:cs="Calibri"/>
          <w:b/>
          <w:smallCaps/>
          <w:color w:val="000000"/>
          <w:spacing w:val="-10"/>
          <w:sz w:val="36"/>
          <w:szCs w:val="36"/>
        </w:rPr>
        <w:t xml:space="preserve"> (Part 1)</w:t>
      </w:r>
    </w:p>
    <w:p w14:paraId="286584A7" w14:textId="77777777" w:rsidR="002B51FA" w:rsidRDefault="002B51FA" w:rsidP="001123CB">
      <w:pPr>
        <w:pStyle w:val="NormalWeb"/>
        <w:snapToGrid w:val="0"/>
        <w:spacing w:before="0" w:beforeAutospacing="0" w:after="0" w:afterAutospacing="0"/>
        <w:ind w:right="515"/>
        <w:rPr>
          <w:rFonts w:ascii="Calibri" w:eastAsiaTheme="minorHAnsi" w:hAnsi="Calibri" w:cs="Calibri"/>
          <w:b/>
          <w:color w:val="000000"/>
          <w:spacing w:val="-9"/>
          <w:sz w:val="22"/>
          <w:szCs w:val="22"/>
          <w:lang w:val="en-US" w:eastAsia="en-US"/>
        </w:rPr>
      </w:pPr>
    </w:p>
    <w:p w14:paraId="3C27B4A9" w14:textId="44A927B8" w:rsidR="002D66A9" w:rsidRPr="00DD6058" w:rsidRDefault="002D66A9" w:rsidP="001123CB">
      <w:pPr>
        <w:pStyle w:val="NormalWeb"/>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
          <w:color w:val="000000"/>
          <w:spacing w:val="-9"/>
          <w:sz w:val="22"/>
          <w:szCs w:val="22"/>
          <w:lang w:val="en-US" w:eastAsia="en-US"/>
        </w:rPr>
        <w:t>Progress</w:t>
      </w:r>
      <w:r w:rsidRPr="00DD6058">
        <w:rPr>
          <w:rFonts w:ascii="Calibri" w:eastAsiaTheme="minorHAnsi" w:hAnsi="Calibri" w:cs="Calibri"/>
          <w:bCs/>
          <w:color w:val="000000"/>
          <w:spacing w:val="-9"/>
          <w:sz w:val="22"/>
          <w:szCs w:val="22"/>
          <w:lang w:val="en-US" w:eastAsia="en-US"/>
        </w:rPr>
        <w:t xml:space="preserve"> is the movement towards a refined, improved, or otherwise desired state. In the context of progressivism, it refers to the proposition that advancements in technology, science, and social organization have resulted, and by extension will continue to result, in an improved human condition; the latter may happen </w:t>
      </w:r>
      <w:proofErr w:type="gramStart"/>
      <w:r w:rsidRPr="00DD6058">
        <w:rPr>
          <w:rFonts w:ascii="Calibri" w:eastAsiaTheme="minorHAnsi" w:hAnsi="Calibri" w:cs="Calibri"/>
          <w:bCs/>
          <w:color w:val="000000"/>
          <w:spacing w:val="-9"/>
          <w:sz w:val="22"/>
          <w:szCs w:val="22"/>
          <w:lang w:val="en-US" w:eastAsia="en-US"/>
        </w:rPr>
        <w:t>as a result of</w:t>
      </w:r>
      <w:proofErr w:type="gramEnd"/>
      <w:r w:rsidRPr="00DD6058">
        <w:rPr>
          <w:rFonts w:ascii="Calibri" w:eastAsiaTheme="minorHAnsi" w:hAnsi="Calibri" w:cs="Calibri"/>
          <w:bCs/>
          <w:color w:val="000000"/>
          <w:spacing w:val="-9"/>
          <w:sz w:val="22"/>
          <w:szCs w:val="22"/>
          <w:lang w:val="en-US" w:eastAsia="en-US"/>
        </w:rPr>
        <w:t xml:space="preserve"> direct human action, as in social enterprise or through activism, or as a natural part of sociocultural evolution.</w:t>
      </w:r>
    </w:p>
    <w:p w14:paraId="5A4A822C" w14:textId="77777777" w:rsidR="002D66A9" w:rsidRPr="00DD6058" w:rsidRDefault="002D66A9" w:rsidP="001123CB">
      <w:pPr>
        <w:pStyle w:val="NormalWeb"/>
        <w:snapToGrid w:val="0"/>
        <w:spacing w:before="0" w:beforeAutospacing="0" w:after="0" w:afterAutospacing="0"/>
        <w:ind w:right="515"/>
        <w:rPr>
          <w:rFonts w:ascii="Calibri" w:eastAsiaTheme="minorHAnsi" w:hAnsi="Calibri" w:cs="Calibri"/>
          <w:bCs/>
          <w:color w:val="000000"/>
          <w:spacing w:val="-9"/>
          <w:sz w:val="22"/>
          <w:szCs w:val="22"/>
          <w:lang w:val="en-US" w:eastAsia="en-US"/>
        </w:rPr>
      </w:pPr>
    </w:p>
    <w:p w14:paraId="7770B676" w14:textId="77777777" w:rsidR="002D66A9" w:rsidRPr="00DD6058" w:rsidRDefault="002D66A9" w:rsidP="001123CB">
      <w:pPr>
        <w:pStyle w:val="NormalWeb"/>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The concept of progress was introduced in the early-19th-century social theories, especially social evolution as described by Auguste Comte and Herbert Spencer. It was present in the Enlightenment's philosophies of history. As a goal, social progress has been advocated by varying realms of political ideologies with different theories on how it is to be achieved.</w:t>
      </w:r>
    </w:p>
    <w:p w14:paraId="3A14BCF6" w14:textId="77777777" w:rsidR="002D66A9" w:rsidRPr="00DD6058" w:rsidRDefault="002D66A9" w:rsidP="001123CB">
      <w:pPr>
        <w:pStyle w:val="NormalWeb"/>
        <w:snapToGrid w:val="0"/>
        <w:spacing w:before="0" w:beforeAutospacing="0" w:after="0" w:afterAutospacing="0"/>
        <w:ind w:right="515"/>
        <w:rPr>
          <w:rFonts w:ascii="Calibri" w:eastAsiaTheme="minorHAnsi" w:hAnsi="Calibri" w:cs="Calibri"/>
          <w:bCs/>
          <w:color w:val="000000"/>
          <w:spacing w:val="-9"/>
          <w:sz w:val="22"/>
          <w:szCs w:val="22"/>
          <w:lang w:val="en-US" w:eastAsia="en-US"/>
        </w:rPr>
      </w:pPr>
    </w:p>
    <w:p w14:paraId="48A1F904" w14:textId="77777777" w:rsidR="002D66A9" w:rsidRPr="00DD6058" w:rsidRDefault="002D66A9" w:rsidP="001123CB">
      <w:pPr>
        <w:pStyle w:val="NormalWeb"/>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In the context of GP, we ‘measure’ or ‘evaluate’ progress with 5 inter-locking concepts:</w:t>
      </w:r>
    </w:p>
    <w:p w14:paraId="08DAEB85" w14:textId="77777777" w:rsidR="002D66A9" w:rsidRPr="00DD6058" w:rsidRDefault="002D66A9">
      <w:pPr>
        <w:pStyle w:val="NormalWeb"/>
        <w:numPr>
          <w:ilvl w:val="0"/>
          <w:numId w:val="3"/>
        </w:numPr>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 xml:space="preserve">Rights – how we define and uphold freedom and responsibilities </w:t>
      </w:r>
    </w:p>
    <w:p w14:paraId="5189F15B" w14:textId="77777777" w:rsidR="002D66A9" w:rsidRPr="00DD6058" w:rsidRDefault="002D66A9">
      <w:pPr>
        <w:pStyle w:val="NormalWeb"/>
        <w:numPr>
          <w:ilvl w:val="0"/>
          <w:numId w:val="3"/>
        </w:numPr>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 xml:space="preserve">Identity – how our identity has evolved </w:t>
      </w:r>
    </w:p>
    <w:p w14:paraId="33FD180F" w14:textId="77777777" w:rsidR="002D66A9" w:rsidRPr="00DD6058" w:rsidRDefault="002D66A9">
      <w:pPr>
        <w:pStyle w:val="NormalWeb"/>
        <w:numPr>
          <w:ilvl w:val="0"/>
          <w:numId w:val="3"/>
        </w:numPr>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Change – how we respond to potential and actual changes</w:t>
      </w:r>
    </w:p>
    <w:p w14:paraId="0F90D5CA" w14:textId="77777777" w:rsidR="002D66A9" w:rsidRPr="00DD6058" w:rsidRDefault="002D66A9">
      <w:pPr>
        <w:pStyle w:val="NormalWeb"/>
        <w:numPr>
          <w:ilvl w:val="0"/>
          <w:numId w:val="3"/>
        </w:numPr>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Conflict – how we work towards a more harmonious world</w:t>
      </w:r>
    </w:p>
    <w:p w14:paraId="42664DCC" w14:textId="77777777" w:rsidR="002D66A9" w:rsidRPr="00DD6058" w:rsidRDefault="002D66A9">
      <w:pPr>
        <w:pStyle w:val="NormalWeb"/>
        <w:numPr>
          <w:ilvl w:val="0"/>
          <w:numId w:val="3"/>
        </w:numPr>
        <w:snapToGrid w:val="0"/>
        <w:spacing w:before="0" w:beforeAutospacing="0" w:after="0" w:afterAutospacing="0"/>
        <w:ind w:right="515"/>
        <w:rPr>
          <w:rFonts w:ascii="Calibri" w:eastAsiaTheme="minorHAnsi" w:hAnsi="Calibri" w:cs="Calibri"/>
          <w:bCs/>
          <w:color w:val="000000"/>
          <w:spacing w:val="-9"/>
          <w:sz w:val="22"/>
          <w:szCs w:val="22"/>
          <w:lang w:val="en-US" w:eastAsia="en-US"/>
        </w:rPr>
      </w:pPr>
      <w:r w:rsidRPr="00DD6058">
        <w:rPr>
          <w:rFonts w:ascii="Calibri" w:eastAsiaTheme="minorHAnsi" w:hAnsi="Calibri" w:cs="Calibri"/>
          <w:bCs/>
          <w:color w:val="000000"/>
          <w:spacing w:val="-9"/>
          <w:sz w:val="22"/>
          <w:szCs w:val="22"/>
          <w:lang w:val="en-US" w:eastAsia="en-US"/>
        </w:rPr>
        <w:t xml:space="preserve">Ethics – how we conduct ourselves </w:t>
      </w:r>
    </w:p>
    <w:p w14:paraId="69C3536A" w14:textId="77777777" w:rsidR="002D66A9" w:rsidRPr="00DD6058" w:rsidRDefault="002D66A9" w:rsidP="001123CB">
      <w:pPr>
        <w:ind w:right="515"/>
        <w:rPr>
          <w:rFonts w:ascii="Calibri" w:hAnsi="Calibri" w:cs="Calibri"/>
          <w:sz w:val="22"/>
          <w:szCs w:val="22"/>
          <w:lang w:val="en-US"/>
        </w:rPr>
      </w:pPr>
    </w:p>
    <w:tbl>
      <w:tblPr>
        <w:tblStyle w:val="TableGrid"/>
        <w:tblW w:w="9776" w:type="dxa"/>
        <w:tblLook w:val="04A0" w:firstRow="1" w:lastRow="0" w:firstColumn="1" w:lastColumn="0" w:noHBand="0" w:noVBand="1"/>
      </w:tblPr>
      <w:tblGrid>
        <w:gridCol w:w="3823"/>
        <w:gridCol w:w="5953"/>
      </w:tblGrid>
      <w:tr w:rsidR="002D66A9" w:rsidRPr="00DD6058" w14:paraId="2263BCE7" w14:textId="77777777" w:rsidTr="00475C49">
        <w:trPr>
          <w:trHeight w:val="371"/>
        </w:trPr>
        <w:tc>
          <w:tcPr>
            <w:tcW w:w="3823" w:type="dxa"/>
            <w:shd w:val="clear" w:color="auto" w:fill="D9D9D9" w:themeFill="background1" w:themeFillShade="D9"/>
          </w:tcPr>
          <w:p w14:paraId="0563EE37" w14:textId="77777777" w:rsidR="002D66A9" w:rsidRPr="00DD6058" w:rsidRDefault="002D66A9" w:rsidP="001123CB">
            <w:pPr>
              <w:ind w:right="515"/>
              <w:jc w:val="center"/>
              <w:rPr>
                <w:rFonts w:ascii="Calibri" w:hAnsi="Calibri" w:cs="Calibri"/>
                <w:b/>
                <w:bCs/>
                <w:sz w:val="22"/>
                <w:szCs w:val="22"/>
                <w:lang w:val="en-US"/>
              </w:rPr>
            </w:pPr>
            <w:r w:rsidRPr="00DD6058">
              <w:rPr>
                <w:rFonts w:ascii="Calibri" w:hAnsi="Calibri" w:cs="Calibri"/>
                <w:b/>
                <w:bCs/>
                <w:sz w:val="22"/>
                <w:szCs w:val="22"/>
                <w:lang w:val="en-US"/>
              </w:rPr>
              <w:t>Connecting Concepts</w:t>
            </w:r>
          </w:p>
        </w:tc>
        <w:tc>
          <w:tcPr>
            <w:tcW w:w="5953" w:type="dxa"/>
            <w:shd w:val="clear" w:color="auto" w:fill="D9D9D9" w:themeFill="background1" w:themeFillShade="D9"/>
          </w:tcPr>
          <w:p w14:paraId="65B66C40" w14:textId="3E66249E" w:rsidR="002D66A9" w:rsidRPr="00DD6058" w:rsidRDefault="002D66A9" w:rsidP="001123CB">
            <w:pPr>
              <w:ind w:right="515"/>
              <w:jc w:val="center"/>
              <w:rPr>
                <w:rFonts w:ascii="Calibri" w:hAnsi="Calibri" w:cs="Calibri"/>
                <w:b/>
                <w:bCs/>
                <w:sz w:val="22"/>
                <w:szCs w:val="22"/>
                <w:lang w:val="en-US"/>
              </w:rPr>
            </w:pPr>
            <w:r w:rsidRPr="00DD6058">
              <w:rPr>
                <w:rFonts w:ascii="Calibri" w:hAnsi="Calibri" w:cs="Calibri"/>
                <w:b/>
                <w:bCs/>
                <w:sz w:val="22"/>
                <w:szCs w:val="22"/>
                <w:lang w:val="en-US"/>
              </w:rPr>
              <w:t>Key Issues &amp; Debates (</w:t>
            </w:r>
            <w:r w:rsidR="00A52CCF" w:rsidRPr="00DD6058">
              <w:rPr>
                <w:rFonts w:ascii="Calibri" w:hAnsi="Calibri" w:cs="Calibri"/>
                <w:b/>
                <w:bCs/>
                <w:sz w:val="22"/>
                <w:szCs w:val="22"/>
                <w:lang w:val="en-US"/>
              </w:rPr>
              <w:t>Environment</w:t>
            </w:r>
            <w:r w:rsidRPr="00DD6058">
              <w:rPr>
                <w:rFonts w:ascii="Calibri" w:hAnsi="Calibri" w:cs="Calibri"/>
                <w:b/>
                <w:bCs/>
                <w:sz w:val="22"/>
                <w:szCs w:val="22"/>
                <w:lang w:val="en-US"/>
              </w:rPr>
              <w:t>)</w:t>
            </w:r>
          </w:p>
        </w:tc>
      </w:tr>
      <w:tr w:rsidR="002D66A9" w:rsidRPr="00DD6058" w14:paraId="373F0015" w14:textId="77777777" w:rsidTr="00475C49">
        <w:tc>
          <w:tcPr>
            <w:tcW w:w="3823" w:type="dxa"/>
          </w:tcPr>
          <w:p w14:paraId="6752A1BD" w14:textId="77777777" w:rsidR="002D66A9" w:rsidRPr="00DD6058" w:rsidRDefault="002D66A9" w:rsidP="001123CB">
            <w:pPr>
              <w:ind w:right="515"/>
              <w:rPr>
                <w:rFonts w:ascii="Calibri" w:hAnsi="Calibri" w:cs="Calibri"/>
                <w:color w:val="000000"/>
                <w:spacing w:val="3"/>
                <w:sz w:val="22"/>
                <w:szCs w:val="22"/>
                <w:lang w:val="en-US"/>
              </w:rPr>
            </w:pPr>
            <w:r w:rsidRPr="00DD6058">
              <w:rPr>
                <w:rFonts w:ascii="Calibri" w:hAnsi="Calibri" w:cs="Calibri"/>
                <w:b/>
                <w:bCs/>
                <w:color w:val="000000"/>
                <w:spacing w:val="3"/>
                <w:sz w:val="22"/>
                <w:szCs w:val="22"/>
                <w:lang w:val="en-US"/>
              </w:rPr>
              <w:t>Identity</w:t>
            </w:r>
            <w:r w:rsidRPr="00DD6058">
              <w:rPr>
                <w:rFonts w:ascii="Calibri" w:hAnsi="Calibri" w:cs="Calibri"/>
                <w:color w:val="000000"/>
                <w:spacing w:val="3"/>
                <w:sz w:val="22"/>
                <w:szCs w:val="22"/>
                <w:lang w:val="en-US"/>
              </w:rPr>
              <w:t xml:space="preserve"> is about how individuals, social groups or even countries view themselves and/or how others view them, which is </w:t>
            </w:r>
            <w:r w:rsidRPr="00DD6058">
              <w:rPr>
                <w:rFonts w:ascii="Calibri" w:hAnsi="Calibri" w:cs="Calibri"/>
                <w:color w:val="000000"/>
                <w:spacing w:val="5"/>
                <w:sz w:val="22"/>
                <w:szCs w:val="22"/>
                <w:lang w:val="en-US"/>
              </w:rPr>
              <w:t xml:space="preserve">shaped by their environments, experiences and history. These could include gender, ethnicity, nationality etc. The concept </w:t>
            </w:r>
            <w:r w:rsidRPr="00DD6058">
              <w:rPr>
                <w:rFonts w:ascii="Calibri" w:hAnsi="Calibri" w:cs="Calibri"/>
                <w:color w:val="000000"/>
                <w:spacing w:val="3"/>
                <w:sz w:val="22"/>
                <w:szCs w:val="22"/>
                <w:lang w:val="en-US"/>
              </w:rPr>
              <w:t>of identity is challenged when people have different views or expectations of what one's identity and roles should be.</w:t>
            </w:r>
          </w:p>
          <w:p w14:paraId="6813B5DC" w14:textId="77777777" w:rsidR="002D66A9" w:rsidRPr="00DD6058" w:rsidRDefault="002D66A9" w:rsidP="001123CB">
            <w:pPr>
              <w:ind w:right="515"/>
              <w:rPr>
                <w:rFonts w:ascii="Calibri" w:hAnsi="Calibri" w:cs="Calibri"/>
                <w:sz w:val="22"/>
                <w:szCs w:val="22"/>
                <w:lang w:val="en-US"/>
              </w:rPr>
            </w:pPr>
          </w:p>
        </w:tc>
        <w:tc>
          <w:tcPr>
            <w:tcW w:w="5953" w:type="dxa"/>
          </w:tcPr>
          <w:p w14:paraId="0FAB3C8F" w14:textId="7507C321" w:rsidR="00A52CCF" w:rsidRPr="00DD6058" w:rsidRDefault="00A52CCF" w:rsidP="00475C49">
            <w:pPr>
              <w:pStyle w:val="ListParagraph"/>
              <w:numPr>
                <w:ilvl w:val="0"/>
                <w:numId w:val="3"/>
              </w:numPr>
              <w:ind w:right="515"/>
              <w:rPr>
                <w:rFonts w:ascii="Calibri" w:hAnsi="Calibri" w:cs="Calibri"/>
                <w:color w:val="000000"/>
                <w:spacing w:val="1"/>
                <w:sz w:val="22"/>
                <w:szCs w:val="22"/>
                <w:lang w:val="en-US"/>
              </w:rPr>
            </w:pPr>
          </w:p>
        </w:tc>
      </w:tr>
      <w:tr w:rsidR="002D66A9" w:rsidRPr="00DD6058" w14:paraId="353291A3" w14:textId="77777777" w:rsidTr="00475C49">
        <w:tc>
          <w:tcPr>
            <w:tcW w:w="3823" w:type="dxa"/>
          </w:tcPr>
          <w:p w14:paraId="06F30012" w14:textId="77777777" w:rsidR="002D66A9" w:rsidRPr="00DD6058" w:rsidRDefault="002D66A9" w:rsidP="001123CB">
            <w:pPr>
              <w:ind w:right="515"/>
              <w:rPr>
                <w:rFonts w:ascii="Calibri" w:hAnsi="Calibri" w:cs="Calibri"/>
                <w:sz w:val="22"/>
                <w:szCs w:val="22"/>
                <w:lang w:val="en-US"/>
              </w:rPr>
            </w:pPr>
            <w:r w:rsidRPr="00DD6058">
              <w:rPr>
                <w:rFonts w:ascii="Calibri" w:hAnsi="Calibri" w:cs="Calibri"/>
                <w:b/>
                <w:bCs/>
                <w:color w:val="000000"/>
                <w:spacing w:val="3"/>
                <w:sz w:val="22"/>
                <w:szCs w:val="22"/>
                <w:lang w:val="en-US"/>
              </w:rPr>
              <w:t xml:space="preserve">Rights </w:t>
            </w:r>
            <w:r w:rsidRPr="00DD6058">
              <w:rPr>
                <w:rFonts w:ascii="Calibri" w:hAnsi="Calibri" w:cs="Calibri"/>
                <w:color w:val="000000"/>
                <w:spacing w:val="3"/>
                <w:sz w:val="22"/>
                <w:szCs w:val="22"/>
                <w:lang w:val="en-US"/>
              </w:rPr>
              <w:t xml:space="preserve">have been defined as principles of freedom or entitlement. Certain basic human rights, as defined by the UN, include that of the right to life, to equality before the law, and to freedom without distinction of race, sex, language, or religion. </w:t>
            </w:r>
            <w:r w:rsidRPr="00DD6058">
              <w:rPr>
                <w:rFonts w:ascii="Calibri" w:hAnsi="Calibri" w:cs="Calibri"/>
                <w:color w:val="000000"/>
                <w:spacing w:val="1"/>
                <w:sz w:val="22"/>
                <w:szCs w:val="22"/>
                <w:lang w:val="en-US"/>
              </w:rPr>
              <w:t xml:space="preserve">However, different individuals, social groups and even countries may have different views about </w:t>
            </w:r>
            <w:r w:rsidRPr="00DD6058">
              <w:rPr>
                <w:rFonts w:ascii="Calibri" w:hAnsi="Calibri" w:cs="Calibri"/>
                <w:color w:val="000000"/>
                <w:spacing w:val="1"/>
                <w:sz w:val="22"/>
                <w:szCs w:val="22"/>
                <w:lang w:val="en-US"/>
              </w:rPr>
              <w:lastRenderedPageBreak/>
              <w:t xml:space="preserve">what constitutes a right and </w:t>
            </w:r>
            <w:r w:rsidRPr="00DD6058">
              <w:rPr>
                <w:rFonts w:ascii="Calibri" w:hAnsi="Calibri" w:cs="Calibri"/>
                <w:color w:val="000000"/>
                <w:spacing w:val="4"/>
                <w:sz w:val="22"/>
                <w:szCs w:val="22"/>
                <w:lang w:val="en-US"/>
              </w:rPr>
              <w:t xml:space="preserve">whether individuals should have </w:t>
            </w:r>
            <w:proofErr w:type="gramStart"/>
            <w:r w:rsidRPr="00DD6058">
              <w:rPr>
                <w:rFonts w:ascii="Calibri" w:hAnsi="Calibri" w:cs="Calibri"/>
                <w:color w:val="000000"/>
                <w:spacing w:val="4"/>
                <w:sz w:val="22"/>
                <w:szCs w:val="22"/>
                <w:lang w:val="en-US"/>
              </w:rPr>
              <w:t>particular rights</w:t>
            </w:r>
            <w:proofErr w:type="gramEnd"/>
            <w:r w:rsidRPr="00DD6058">
              <w:rPr>
                <w:rFonts w:ascii="Calibri" w:hAnsi="Calibri" w:cs="Calibri"/>
                <w:color w:val="000000"/>
                <w:spacing w:val="4"/>
                <w:sz w:val="22"/>
                <w:szCs w:val="22"/>
                <w:lang w:val="en-US"/>
              </w:rPr>
              <w:t xml:space="preserve"> vis-à-vis our duty / responsibility to others, which is why the concept of </w:t>
            </w:r>
            <w:r w:rsidRPr="00DD6058">
              <w:rPr>
                <w:rFonts w:ascii="Calibri" w:hAnsi="Calibri" w:cs="Calibri"/>
                <w:color w:val="000000"/>
                <w:spacing w:val="3"/>
                <w:sz w:val="22"/>
                <w:szCs w:val="22"/>
                <w:lang w:val="en-US"/>
              </w:rPr>
              <w:t>rights is often debated. Moreover, as resources are limited, competing rights and interests are also sources of tension.</w:t>
            </w:r>
          </w:p>
        </w:tc>
        <w:tc>
          <w:tcPr>
            <w:tcW w:w="5953" w:type="dxa"/>
          </w:tcPr>
          <w:p w14:paraId="7B1D7C32" w14:textId="3DC43EDB" w:rsidR="002D66A9" w:rsidRPr="00DD6058" w:rsidRDefault="00A52CCF">
            <w:pPr>
              <w:pStyle w:val="ListParagraph"/>
              <w:numPr>
                <w:ilvl w:val="0"/>
                <w:numId w:val="3"/>
              </w:numPr>
              <w:ind w:right="515"/>
              <w:rPr>
                <w:rFonts w:ascii="Calibri" w:hAnsi="Calibri" w:cs="Calibri"/>
                <w:color w:val="000000"/>
                <w:spacing w:val="1"/>
                <w:sz w:val="22"/>
                <w:szCs w:val="22"/>
                <w:lang w:val="en-US"/>
              </w:rPr>
            </w:pPr>
            <w:r w:rsidRPr="00DD6058">
              <w:rPr>
                <w:rFonts w:ascii="Calibri" w:hAnsi="Calibri" w:cs="Calibri"/>
                <w:color w:val="000000"/>
                <w:spacing w:val="1"/>
                <w:sz w:val="22"/>
                <w:szCs w:val="22"/>
                <w:lang w:val="en-US"/>
              </w:rPr>
              <w:lastRenderedPageBreak/>
              <w:t xml:space="preserve"> </w:t>
            </w:r>
          </w:p>
        </w:tc>
      </w:tr>
      <w:tr w:rsidR="002D66A9" w:rsidRPr="00DD6058" w14:paraId="5CEFAEFF" w14:textId="77777777" w:rsidTr="00475C49">
        <w:tc>
          <w:tcPr>
            <w:tcW w:w="3823" w:type="dxa"/>
          </w:tcPr>
          <w:p w14:paraId="7009DD46" w14:textId="77777777" w:rsidR="002D66A9" w:rsidRPr="00DD6058" w:rsidRDefault="002D66A9" w:rsidP="001123CB">
            <w:pPr>
              <w:ind w:right="515"/>
              <w:rPr>
                <w:rFonts w:ascii="Calibri" w:hAnsi="Calibri" w:cs="Calibri"/>
                <w:sz w:val="22"/>
                <w:szCs w:val="22"/>
                <w:lang w:val="en-US"/>
              </w:rPr>
            </w:pPr>
            <w:r w:rsidRPr="00DD6058">
              <w:rPr>
                <w:rFonts w:ascii="Calibri" w:hAnsi="Calibri" w:cs="Calibri"/>
                <w:b/>
                <w:bCs/>
                <w:color w:val="000000"/>
                <w:spacing w:val="3"/>
                <w:sz w:val="22"/>
                <w:szCs w:val="22"/>
                <w:lang w:val="en-US"/>
              </w:rPr>
              <w:t xml:space="preserve">Change </w:t>
            </w:r>
            <w:r w:rsidRPr="00DD6058">
              <w:rPr>
                <w:rFonts w:ascii="Calibri" w:hAnsi="Calibri" w:cs="Calibri"/>
                <w:color w:val="000000"/>
                <w:spacing w:val="3"/>
                <w:sz w:val="22"/>
                <w:szCs w:val="22"/>
                <w:lang w:val="en-US"/>
              </w:rPr>
              <w:t xml:space="preserve">is a constant in an ever-developing world, but it is often met with resistance in part because change may not always be positive, which begs the question of whether we should continue with existing systems or embrace change. Moreover, </w:t>
            </w:r>
            <w:r w:rsidRPr="00DD6058">
              <w:rPr>
                <w:rFonts w:ascii="Calibri" w:hAnsi="Calibri" w:cs="Calibri"/>
                <w:color w:val="000000"/>
                <w:spacing w:val="5"/>
                <w:sz w:val="22"/>
                <w:szCs w:val="22"/>
                <w:lang w:val="en-US"/>
              </w:rPr>
              <w:t xml:space="preserve">different people will have different opinions about how we should respond to or cope with changes, which may lead to </w:t>
            </w:r>
            <w:r w:rsidRPr="00DD6058">
              <w:rPr>
                <w:rFonts w:ascii="Calibri" w:hAnsi="Calibri" w:cs="Calibri"/>
                <w:color w:val="000000"/>
                <w:sz w:val="22"/>
                <w:szCs w:val="22"/>
                <w:lang w:val="en-US"/>
              </w:rPr>
              <w:t>tension.</w:t>
            </w:r>
          </w:p>
        </w:tc>
        <w:tc>
          <w:tcPr>
            <w:tcW w:w="5953" w:type="dxa"/>
          </w:tcPr>
          <w:p w14:paraId="5040B1BE" w14:textId="2CAC3213" w:rsidR="00A52CCF" w:rsidRPr="00DD6058" w:rsidRDefault="00A52CCF">
            <w:pPr>
              <w:pStyle w:val="ListParagraph"/>
              <w:numPr>
                <w:ilvl w:val="0"/>
                <w:numId w:val="3"/>
              </w:numPr>
              <w:ind w:right="515"/>
              <w:rPr>
                <w:rFonts w:ascii="Calibri" w:hAnsi="Calibri" w:cs="Calibri"/>
                <w:color w:val="000000"/>
                <w:spacing w:val="8"/>
                <w:sz w:val="22"/>
                <w:szCs w:val="22"/>
                <w:lang w:val="en-US"/>
              </w:rPr>
            </w:pPr>
          </w:p>
        </w:tc>
      </w:tr>
      <w:tr w:rsidR="002D66A9" w:rsidRPr="00DD6058" w14:paraId="006CC760" w14:textId="77777777" w:rsidTr="00475C49">
        <w:tc>
          <w:tcPr>
            <w:tcW w:w="3823" w:type="dxa"/>
          </w:tcPr>
          <w:p w14:paraId="721958D5" w14:textId="77777777" w:rsidR="002D66A9" w:rsidRPr="00DD6058" w:rsidRDefault="002D66A9" w:rsidP="001123CB">
            <w:pPr>
              <w:ind w:right="515"/>
              <w:rPr>
                <w:rFonts w:ascii="Calibri" w:hAnsi="Calibri" w:cs="Calibri"/>
                <w:color w:val="000000"/>
                <w:spacing w:val="3"/>
                <w:sz w:val="22"/>
                <w:szCs w:val="22"/>
                <w:lang w:val="en-US"/>
              </w:rPr>
            </w:pPr>
            <w:r w:rsidRPr="00DD6058">
              <w:rPr>
                <w:rFonts w:ascii="Calibri" w:hAnsi="Calibri" w:cs="Calibri"/>
                <w:b/>
                <w:bCs/>
                <w:color w:val="000000"/>
                <w:spacing w:val="4"/>
                <w:sz w:val="22"/>
                <w:szCs w:val="22"/>
                <w:lang w:val="en-US"/>
              </w:rPr>
              <w:t xml:space="preserve">Conflict </w:t>
            </w:r>
            <w:r w:rsidRPr="00DD6058">
              <w:rPr>
                <w:rFonts w:ascii="Calibri" w:hAnsi="Calibri" w:cs="Calibri"/>
                <w:color w:val="000000"/>
                <w:spacing w:val="4"/>
                <w:sz w:val="22"/>
                <w:szCs w:val="22"/>
                <w:lang w:val="en-US"/>
              </w:rPr>
              <w:t xml:space="preserve">can be seen as the clash between two or more parties/perspectives/ideas in society. This could be seen in the form </w:t>
            </w:r>
            <w:r w:rsidRPr="00DD6058">
              <w:rPr>
                <w:rFonts w:ascii="Calibri" w:hAnsi="Calibri" w:cs="Calibri"/>
                <w:color w:val="000000"/>
                <w:spacing w:val="2"/>
                <w:sz w:val="22"/>
                <w:szCs w:val="22"/>
                <w:lang w:val="en-US"/>
              </w:rPr>
              <w:t xml:space="preserve">of a conflict between what the individual wants and what the society wants, what different countries want, which are in part </w:t>
            </w:r>
            <w:r w:rsidRPr="00DD6058">
              <w:rPr>
                <w:rFonts w:ascii="Calibri" w:hAnsi="Calibri" w:cs="Calibri"/>
                <w:color w:val="000000"/>
                <w:spacing w:val="4"/>
                <w:sz w:val="22"/>
                <w:szCs w:val="22"/>
                <w:lang w:val="en-US"/>
              </w:rPr>
              <w:t xml:space="preserve">motivated by self-interests. The response to conflicts and how they should be resolved can also be a point of contention, </w:t>
            </w:r>
            <w:r w:rsidRPr="00DD6058">
              <w:rPr>
                <w:rFonts w:ascii="Calibri" w:hAnsi="Calibri" w:cs="Calibri"/>
                <w:color w:val="000000"/>
                <w:spacing w:val="3"/>
                <w:sz w:val="22"/>
                <w:szCs w:val="22"/>
                <w:lang w:val="en-US"/>
              </w:rPr>
              <w:t>which is why some conflicts remain unresolved for years.</w:t>
            </w:r>
          </w:p>
          <w:p w14:paraId="5171C84E" w14:textId="77777777" w:rsidR="002D66A9" w:rsidRPr="00DD6058" w:rsidRDefault="002D66A9" w:rsidP="001123CB">
            <w:pPr>
              <w:ind w:right="515"/>
              <w:rPr>
                <w:rFonts w:ascii="Calibri" w:hAnsi="Calibri" w:cs="Calibri"/>
                <w:sz w:val="22"/>
                <w:szCs w:val="22"/>
                <w:lang w:val="en-US"/>
              </w:rPr>
            </w:pPr>
          </w:p>
        </w:tc>
        <w:tc>
          <w:tcPr>
            <w:tcW w:w="5953" w:type="dxa"/>
          </w:tcPr>
          <w:p w14:paraId="3C9A243B" w14:textId="4B15497D" w:rsidR="00A52CCF" w:rsidRPr="00DD6058" w:rsidRDefault="00A52CCF" w:rsidP="00475C49">
            <w:pPr>
              <w:pStyle w:val="ListParagraph"/>
              <w:numPr>
                <w:ilvl w:val="0"/>
                <w:numId w:val="3"/>
              </w:numPr>
              <w:ind w:right="515"/>
              <w:rPr>
                <w:rFonts w:ascii="Calibri" w:hAnsi="Calibri" w:cs="Calibri"/>
                <w:color w:val="000000"/>
                <w:spacing w:val="1"/>
                <w:sz w:val="22"/>
                <w:szCs w:val="22"/>
                <w:lang w:val="en-US"/>
              </w:rPr>
            </w:pPr>
          </w:p>
        </w:tc>
      </w:tr>
      <w:tr w:rsidR="002D66A9" w:rsidRPr="00DD6058" w14:paraId="784F6CCC" w14:textId="77777777" w:rsidTr="00475C49">
        <w:tc>
          <w:tcPr>
            <w:tcW w:w="3823" w:type="dxa"/>
          </w:tcPr>
          <w:p w14:paraId="68295C7A" w14:textId="77777777" w:rsidR="002D66A9" w:rsidRPr="00DD6058" w:rsidRDefault="002D66A9" w:rsidP="001123CB">
            <w:pPr>
              <w:ind w:right="515"/>
              <w:rPr>
                <w:rFonts w:ascii="Calibri" w:hAnsi="Calibri" w:cs="Calibri"/>
                <w:sz w:val="22"/>
                <w:szCs w:val="22"/>
                <w:lang w:val="en-US"/>
              </w:rPr>
            </w:pPr>
            <w:r w:rsidRPr="00DD6058">
              <w:rPr>
                <w:rFonts w:ascii="Calibri" w:hAnsi="Calibri" w:cs="Calibri"/>
                <w:b/>
                <w:bCs/>
                <w:color w:val="000000"/>
                <w:spacing w:val="4"/>
                <w:sz w:val="22"/>
                <w:szCs w:val="22"/>
                <w:lang w:val="en-US"/>
              </w:rPr>
              <w:t>Ethics</w:t>
            </w:r>
            <w:r w:rsidRPr="00DD6058">
              <w:rPr>
                <w:rFonts w:ascii="Calibri" w:hAnsi="Calibri" w:cs="Calibri"/>
                <w:color w:val="000000"/>
                <w:spacing w:val="3"/>
                <w:sz w:val="22"/>
                <w:szCs w:val="22"/>
                <w:lang w:val="en-US"/>
              </w:rPr>
              <w:t xml:space="preserve"> are the rules of conduct </w:t>
            </w:r>
            <w:proofErr w:type="spellStart"/>
            <w:r w:rsidRPr="00DD6058">
              <w:rPr>
                <w:rFonts w:ascii="Calibri" w:hAnsi="Calibri" w:cs="Calibri"/>
                <w:color w:val="000000"/>
                <w:spacing w:val="3"/>
                <w:sz w:val="22"/>
                <w:szCs w:val="22"/>
                <w:lang w:val="en-US"/>
              </w:rPr>
              <w:t>recognised</w:t>
            </w:r>
            <w:proofErr w:type="spellEnd"/>
            <w:r w:rsidRPr="00DD6058">
              <w:rPr>
                <w:rFonts w:ascii="Calibri" w:hAnsi="Calibri" w:cs="Calibri"/>
                <w:color w:val="000000"/>
                <w:spacing w:val="3"/>
                <w:sz w:val="22"/>
                <w:szCs w:val="22"/>
                <w:lang w:val="en-US"/>
              </w:rPr>
              <w:t xml:space="preserve"> with respect to a particular group or culture. Ethical debates and dilemmas arise </w:t>
            </w:r>
            <w:r w:rsidRPr="00DD6058">
              <w:rPr>
                <w:rFonts w:ascii="Calibri" w:hAnsi="Calibri" w:cs="Calibri"/>
                <w:color w:val="000000"/>
                <w:spacing w:val="5"/>
                <w:sz w:val="22"/>
                <w:szCs w:val="22"/>
                <w:lang w:val="en-US"/>
              </w:rPr>
              <w:t xml:space="preserve">because people and social groups have different views regarding what is right and wrong, or what is acceptable or not, </w:t>
            </w:r>
            <w:r w:rsidRPr="00DD6058">
              <w:rPr>
                <w:rFonts w:ascii="Calibri" w:hAnsi="Calibri" w:cs="Calibri"/>
                <w:color w:val="000000"/>
                <w:spacing w:val="3"/>
                <w:sz w:val="22"/>
                <w:szCs w:val="22"/>
                <w:lang w:val="en-US"/>
              </w:rPr>
              <w:t>because of their upbringing, religious affiliations, education, cultures etc.</w:t>
            </w:r>
          </w:p>
        </w:tc>
        <w:tc>
          <w:tcPr>
            <w:tcW w:w="5953" w:type="dxa"/>
          </w:tcPr>
          <w:p w14:paraId="77830478" w14:textId="1ABA9AD0" w:rsidR="00A52CCF" w:rsidRPr="00DD6058" w:rsidRDefault="00A52CCF">
            <w:pPr>
              <w:pStyle w:val="ListParagraph"/>
              <w:numPr>
                <w:ilvl w:val="0"/>
                <w:numId w:val="3"/>
              </w:numPr>
              <w:ind w:right="515"/>
              <w:rPr>
                <w:rFonts w:ascii="Calibri" w:hAnsi="Calibri" w:cs="Calibri"/>
                <w:color w:val="000000"/>
                <w:spacing w:val="1"/>
                <w:sz w:val="22"/>
                <w:szCs w:val="22"/>
                <w:lang w:val="en-US"/>
              </w:rPr>
            </w:pPr>
            <w:r w:rsidRPr="00DD6058">
              <w:rPr>
                <w:rFonts w:ascii="Calibri" w:hAnsi="Calibri" w:cs="Calibri"/>
                <w:color w:val="000000"/>
                <w:spacing w:val="1"/>
                <w:sz w:val="22"/>
                <w:szCs w:val="22"/>
                <w:lang w:val="en-US"/>
              </w:rPr>
              <w:t xml:space="preserve"> </w:t>
            </w:r>
          </w:p>
        </w:tc>
      </w:tr>
    </w:tbl>
    <w:p w14:paraId="1A0DBC08" w14:textId="77777777" w:rsidR="002D66A9" w:rsidRPr="00DD6058" w:rsidRDefault="002D66A9" w:rsidP="001123CB">
      <w:pPr>
        <w:ind w:right="515"/>
        <w:rPr>
          <w:rFonts w:ascii="Calibri" w:hAnsi="Calibri" w:cs="Calibri"/>
          <w:color w:val="000000"/>
          <w:sz w:val="22"/>
          <w:szCs w:val="22"/>
          <w:lang w:val="en-US"/>
        </w:rPr>
      </w:pPr>
    </w:p>
    <w:p w14:paraId="29F9C184" w14:textId="3C299296" w:rsidR="002D66A9" w:rsidRPr="00DD6058" w:rsidRDefault="00251709" w:rsidP="001123CB">
      <w:pPr>
        <w:rPr>
          <w:rFonts w:ascii="Calibri" w:hAnsi="Calibri" w:cs="Calibri"/>
          <w:b/>
          <w:bCs/>
          <w:sz w:val="28"/>
          <w:szCs w:val="28"/>
          <w:lang w:val="en-GB"/>
        </w:rPr>
      </w:pPr>
      <w:r w:rsidRPr="00DD6058">
        <w:rPr>
          <w:rFonts w:ascii="Calibri" w:hAnsi="Calibri" w:cs="Calibri"/>
          <w:b/>
          <w:bCs/>
          <w:sz w:val="28"/>
          <w:szCs w:val="28"/>
          <w:lang w:val="en-GB"/>
        </w:rPr>
        <w:lastRenderedPageBreak/>
        <w:t>Essay Questions</w:t>
      </w:r>
      <w:r w:rsidR="00942397" w:rsidRPr="00DD6058">
        <w:rPr>
          <w:rFonts w:ascii="Calibri" w:hAnsi="Calibri" w:cs="Calibri"/>
          <w:b/>
          <w:bCs/>
          <w:sz w:val="28"/>
          <w:szCs w:val="28"/>
          <w:lang w:val="en-GB"/>
        </w:rPr>
        <w:t xml:space="preserve"> on Environment</w:t>
      </w:r>
    </w:p>
    <w:p w14:paraId="6433798E" w14:textId="77777777" w:rsidR="00A52CCF" w:rsidRPr="00DD6058" w:rsidRDefault="00A52CCF" w:rsidP="00942397">
      <w:pPr>
        <w:rPr>
          <w:rFonts w:ascii="Calibri" w:hAnsi="Calibri" w:cs="Calibri"/>
          <w:b/>
          <w:sz w:val="22"/>
          <w:szCs w:val="22"/>
        </w:rPr>
      </w:pPr>
    </w:p>
    <w:p w14:paraId="6B0C9E4A" w14:textId="21E95425" w:rsidR="00251709" w:rsidRPr="00DD6058" w:rsidRDefault="00251709">
      <w:pPr>
        <w:numPr>
          <w:ilvl w:val="0"/>
          <w:numId w:val="20"/>
        </w:numPr>
        <w:jc w:val="both"/>
        <w:rPr>
          <w:rFonts w:ascii="Calibri" w:hAnsi="Calibri" w:cs="Calibri"/>
          <w:sz w:val="22"/>
          <w:szCs w:val="22"/>
        </w:rPr>
      </w:pPr>
      <w:r w:rsidRPr="00DD6058">
        <w:rPr>
          <w:rFonts w:ascii="Calibri" w:hAnsi="Calibri" w:cs="Calibri"/>
          <w:sz w:val="22"/>
          <w:szCs w:val="22"/>
        </w:rPr>
        <w:t>Do you agree that environmental protection is a luxury of the rich?</w:t>
      </w:r>
    </w:p>
    <w:p w14:paraId="0F4DC624" w14:textId="77777777" w:rsidR="00942397" w:rsidRPr="00DD6058" w:rsidRDefault="00942397" w:rsidP="00942397">
      <w:pPr>
        <w:ind w:left="720"/>
        <w:jc w:val="both"/>
        <w:rPr>
          <w:rFonts w:ascii="Calibri" w:hAnsi="Calibri" w:cs="Calibri"/>
          <w:sz w:val="22"/>
          <w:szCs w:val="22"/>
        </w:rPr>
      </w:pPr>
    </w:p>
    <w:p w14:paraId="5E217FEE" w14:textId="35B71D7C" w:rsidR="00251709" w:rsidRPr="00DD6058" w:rsidRDefault="00251709">
      <w:pPr>
        <w:numPr>
          <w:ilvl w:val="0"/>
          <w:numId w:val="20"/>
        </w:numPr>
        <w:jc w:val="both"/>
        <w:rPr>
          <w:rFonts w:ascii="Calibri" w:hAnsi="Calibri" w:cs="Calibri"/>
          <w:sz w:val="22"/>
          <w:szCs w:val="22"/>
        </w:rPr>
      </w:pPr>
      <w:r w:rsidRPr="00DD6058">
        <w:rPr>
          <w:rFonts w:ascii="Calibri" w:hAnsi="Calibri" w:cs="Calibri"/>
          <w:sz w:val="22"/>
          <w:szCs w:val="22"/>
        </w:rPr>
        <w:t xml:space="preserve">Can we rely on science and technology to solve our environmental problems? </w:t>
      </w:r>
    </w:p>
    <w:p w14:paraId="4CF2DFAF" w14:textId="77777777" w:rsidR="00942397" w:rsidRPr="00DD6058" w:rsidRDefault="00942397" w:rsidP="00942397">
      <w:pPr>
        <w:jc w:val="both"/>
        <w:rPr>
          <w:rFonts w:ascii="Calibri" w:hAnsi="Calibri" w:cs="Calibri"/>
          <w:sz w:val="22"/>
          <w:szCs w:val="22"/>
        </w:rPr>
      </w:pPr>
    </w:p>
    <w:p w14:paraId="4635C1D3" w14:textId="6EBD1ADB" w:rsidR="00251709" w:rsidRPr="00DD6058" w:rsidRDefault="00CA5F2C">
      <w:pPr>
        <w:numPr>
          <w:ilvl w:val="0"/>
          <w:numId w:val="20"/>
        </w:numPr>
        <w:jc w:val="both"/>
        <w:rPr>
          <w:rFonts w:ascii="Calibri" w:hAnsi="Calibri" w:cs="Calibri"/>
          <w:bCs/>
          <w:sz w:val="22"/>
          <w:szCs w:val="22"/>
        </w:rPr>
      </w:pPr>
      <w:r w:rsidRPr="00DD6058">
        <w:rPr>
          <w:rFonts w:ascii="Calibri" w:hAnsi="Calibri" w:cs="Calibri"/>
          <w:bCs/>
          <w:sz w:val="22"/>
          <w:szCs w:val="22"/>
        </w:rPr>
        <w:t>‘</w:t>
      </w:r>
      <w:r w:rsidR="00251709" w:rsidRPr="00DD6058">
        <w:rPr>
          <w:rFonts w:ascii="Calibri" w:hAnsi="Calibri" w:cs="Calibri"/>
          <w:bCs/>
          <w:sz w:val="22"/>
          <w:szCs w:val="22"/>
        </w:rPr>
        <w:t xml:space="preserve">Too little, too late.’ Is this reflective of our efforts to protect the environment? </w:t>
      </w:r>
    </w:p>
    <w:p w14:paraId="7365398A" w14:textId="77777777" w:rsidR="00942397" w:rsidRPr="00DD6058" w:rsidRDefault="00942397" w:rsidP="00942397">
      <w:pPr>
        <w:jc w:val="both"/>
        <w:rPr>
          <w:rFonts w:ascii="Calibri" w:hAnsi="Calibri" w:cs="Calibri"/>
          <w:bCs/>
          <w:sz w:val="22"/>
          <w:szCs w:val="22"/>
        </w:rPr>
      </w:pPr>
    </w:p>
    <w:p w14:paraId="175998DE" w14:textId="4E99BB60" w:rsidR="00251709" w:rsidRPr="00DD6058" w:rsidRDefault="00251709">
      <w:pPr>
        <w:numPr>
          <w:ilvl w:val="0"/>
          <w:numId w:val="20"/>
        </w:numPr>
        <w:jc w:val="both"/>
        <w:rPr>
          <w:rFonts w:ascii="Calibri" w:hAnsi="Calibri" w:cs="Calibri"/>
          <w:sz w:val="22"/>
          <w:szCs w:val="22"/>
        </w:rPr>
      </w:pPr>
      <w:r w:rsidRPr="00DD6058">
        <w:rPr>
          <w:rFonts w:ascii="Calibri" w:hAnsi="Calibri" w:cs="Calibri"/>
          <w:bCs/>
          <w:sz w:val="22"/>
          <w:szCs w:val="22"/>
        </w:rPr>
        <w:t>“The threat of global warming is exaggerated.” Is this a fair comment?</w:t>
      </w:r>
    </w:p>
    <w:p w14:paraId="7AB63B85" w14:textId="77777777" w:rsidR="00942397" w:rsidRPr="00DD6058" w:rsidRDefault="00942397" w:rsidP="00942397">
      <w:pPr>
        <w:jc w:val="both"/>
        <w:rPr>
          <w:rFonts w:ascii="Calibri" w:hAnsi="Calibri" w:cs="Calibri"/>
          <w:sz w:val="22"/>
          <w:szCs w:val="22"/>
        </w:rPr>
      </w:pPr>
    </w:p>
    <w:p w14:paraId="634A2EA0" w14:textId="7783ADBB" w:rsidR="00251709" w:rsidRPr="00DD6058" w:rsidRDefault="002A75A1">
      <w:pPr>
        <w:numPr>
          <w:ilvl w:val="0"/>
          <w:numId w:val="20"/>
        </w:numPr>
        <w:jc w:val="both"/>
        <w:rPr>
          <w:rFonts w:ascii="Calibri" w:hAnsi="Calibri" w:cs="Calibri"/>
          <w:bCs/>
          <w:sz w:val="22"/>
          <w:szCs w:val="22"/>
        </w:rPr>
      </w:pPr>
      <w:r w:rsidRPr="00DD6058">
        <w:rPr>
          <w:rFonts w:ascii="Calibri" w:hAnsi="Calibri" w:cs="Calibri"/>
          <w:color w:val="000000"/>
          <w:sz w:val="22"/>
          <w:szCs w:val="22"/>
        </w:rPr>
        <w:t>‘</w:t>
      </w:r>
      <w:r w:rsidR="00251709" w:rsidRPr="00DD6058">
        <w:rPr>
          <w:rFonts w:ascii="Calibri" w:hAnsi="Calibri" w:cs="Calibri"/>
          <w:color w:val="000000"/>
          <w:sz w:val="22"/>
          <w:szCs w:val="22"/>
        </w:rPr>
        <w:t>The environment must be sacrificed for economic development.'  Do you agree?</w:t>
      </w:r>
    </w:p>
    <w:p w14:paraId="70E33B73" w14:textId="77777777" w:rsidR="00942397" w:rsidRPr="00DD6058" w:rsidRDefault="00942397" w:rsidP="00942397">
      <w:pPr>
        <w:jc w:val="both"/>
        <w:rPr>
          <w:rFonts w:ascii="Calibri" w:hAnsi="Calibri" w:cs="Calibri"/>
          <w:sz w:val="22"/>
          <w:szCs w:val="22"/>
        </w:rPr>
      </w:pPr>
    </w:p>
    <w:p w14:paraId="082CB849" w14:textId="2107EFFF" w:rsidR="00251709" w:rsidRPr="00DD6058" w:rsidRDefault="00251709">
      <w:pPr>
        <w:numPr>
          <w:ilvl w:val="0"/>
          <w:numId w:val="20"/>
        </w:numPr>
        <w:jc w:val="both"/>
        <w:rPr>
          <w:rFonts w:ascii="Calibri" w:hAnsi="Calibri" w:cs="Calibri"/>
          <w:sz w:val="22"/>
          <w:szCs w:val="22"/>
        </w:rPr>
      </w:pPr>
      <w:r w:rsidRPr="00DD6058">
        <w:rPr>
          <w:rFonts w:ascii="Calibri" w:hAnsi="Calibri" w:cs="Calibri"/>
          <w:iCs/>
          <w:sz w:val="22"/>
          <w:szCs w:val="22"/>
        </w:rPr>
        <w:t>We cannot reasonably expect governments to be concerned for the environment.’ Comment</w:t>
      </w:r>
      <w:r w:rsidR="00942397" w:rsidRPr="00DD6058">
        <w:rPr>
          <w:rFonts w:ascii="Calibri" w:hAnsi="Calibri" w:cs="Calibri"/>
          <w:iCs/>
          <w:sz w:val="22"/>
          <w:szCs w:val="22"/>
        </w:rPr>
        <w:t>.</w:t>
      </w:r>
    </w:p>
    <w:p w14:paraId="488EDD2E" w14:textId="77777777" w:rsidR="00942397" w:rsidRPr="00DD6058" w:rsidRDefault="00942397" w:rsidP="00942397">
      <w:pPr>
        <w:jc w:val="both"/>
        <w:rPr>
          <w:rFonts w:ascii="Calibri" w:hAnsi="Calibri" w:cs="Calibri"/>
          <w:sz w:val="22"/>
          <w:szCs w:val="22"/>
        </w:rPr>
      </w:pPr>
    </w:p>
    <w:p w14:paraId="36A67DA5" w14:textId="36E17AD9" w:rsidR="00251709" w:rsidRPr="00DD6058" w:rsidRDefault="00251709">
      <w:pPr>
        <w:numPr>
          <w:ilvl w:val="0"/>
          <w:numId w:val="20"/>
        </w:numPr>
        <w:tabs>
          <w:tab w:val="left" w:pos="1260"/>
        </w:tabs>
        <w:rPr>
          <w:rFonts w:ascii="Calibri" w:hAnsi="Calibri" w:cs="Calibri"/>
          <w:sz w:val="22"/>
          <w:szCs w:val="22"/>
        </w:rPr>
      </w:pPr>
      <w:r w:rsidRPr="00DD6058">
        <w:rPr>
          <w:rFonts w:ascii="Calibri" w:hAnsi="Calibri" w:cs="Calibri"/>
          <w:sz w:val="22"/>
          <w:szCs w:val="22"/>
        </w:rPr>
        <w:t>How far do you agree that our current environmental woes are of our making?</w:t>
      </w:r>
    </w:p>
    <w:p w14:paraId="0332ABF4" w14:textId="77777777" w:rsidR="00942397" w:rsidRPr="00DD6058" w:rsidRDefault="00942397" w:rsidP="00942397">
      <w:pPr>
        <w:tabs>
          <w:tab w:val="left" w:pos="1260"/>
        </w:tabs>
        <w:rPr>
          <w:rFonts w:ascii="Calibri" w:hAnsi="Calibri" w:cs="Calibri"/>
          <w:sz w:val="22"/>
          <w:szCs w:val="22"/>
        </w:rPr>
      </w:pPr>
    </w:p>
    <w:p w14:paraId="2C2EF477" w14:textId="5E2D6930" w:rsidR="00251709" w:rsidRPr="00DD6058" w:rsidRDefault="00251709">
      <w:pPr>
        <w:numPr>
          <w:ilvl w:val="0"/>
          <w:numId w:val="20"/>
        </w:numPr>
        <w:rPr>
          <w:rFonts w:ascii="Calibri" w:hAnsi="Calibri" w:cs="Calibri"/>
          <w:sz w:val="22"/>
          <w:szCs w:val="22"/>
        </w:rPr>
      </w:pPr>
      <w:r w:rsidRPr="00DD6058">
        <w:rPr>
          <w:rFonts w:ascii="Calibri" w:hAnsi="Calibri" w:cs="Calibri"/>
          <w:sz w:val="22"/>
          <w:szCs w:val="22"/>
        </w:rPr>
        <w:t>To what extent is sport an environmentally-unfriendly endeavour?</w:t>
      </w:r>
    </w:p>
    <w:p w14:paraId="0F29372C" w14:textId="77777777" w:rsidR="00942397" w:rsidRPr="00DD6058" w:rsidRDefault="00942397" w:rsidP="00942397">
      <w:pPr>
        <w:rPr>
          <w:rFonts w:ascii="Calibri" w:hAnsi="Calibri" w:cs="Calibri"/>
          <w:sz w:val="22"/>
          <w:szCs w:val="22"/>
        </w:rPr>
      </w:pPr>
    </w:p>
    <w:p w14:paraId="206544AF" w14:textId="77777777" w:rsidR="00251709" w:rsidRPr="00DD6058" w:rsidRDefault="00251709">
      <w:pPr>
        <w:numPr>
          <w:ilvl w:val="0"/>
          <w:numId w:val="20"/>
        </w:numPr>
        <w:tabs>
          <w:tab w:val="left" w:pos="360"/>
        </w:tabs>
        <w:suppressAutoHyphens/>
        <w:rPr>
          <w:rFonts w:ascii="Calibri" w:hAnsi="Calibri" w:cs="Calibri"/>
          <w:sz w:val="22"/>
          <w:szCs w:val="22"/>
        </w:rPr>
      </w:pPr>
      <w:r w:rsidRPr="00DD6058">
        <w:rPr>
          <w:rFonts w:ascii="Calibri" w:hAnsi="Calibri" w:cs="Calibri"/>
          <w:sz w:val="22"/>
          <w:szCs w:val="22"/>
        </w:rPr>
        <w:t>A clean and green modern world is an unattainable goal.  Do you agree?</w:t>
      </w:r>
    </w:p>
    <w:p w14:paraId="0C7A85B7" w14:textId="2F16ED90" w:rsidR="00251709" w:rsidRPr="00DD6058" w:rsidRDefault="00251709" w:rsidP="001123CB">
      <w:pPr>
        <w:rPr>
          <w:rFonts w:ascii="Calibri" w:hAnsi="Calibri" w:cs="Calibri"/>
          <w:sz w:val="22"/>
          <w:szCs w:val="22"/>
          <w:lang w:val="en-GB"/>
        </w:rPr>
      </w:pPr>
    </w:p>
    <w:p w14:paraId="1879C7F0" w14:textId="77777777" w:rsidR="00573F6A" w:rsidRPr="00475C49" w:rsidRDefault="00573F6A" w:rsidP="004D3D51">
      <w:pPr>
        <w:rPr>
          <w:rFonts w:ascii="Calibri" w:hAnsi="Calibri" w:cs="Calibri"/>
        </w:rPr>
      </w:pPr>
    </w:p>
    <w:sectPr w:rsidR="00573F6A" w:rsidRPr="00475C49">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9146" w14:textId="77777777" w:rsidR="00194106" w:rsidRDefault="00194106" w:rsidP="00CA0791">
      <w:r>
        <w:separator/>
      </w:r>
    </w:p>
  </w:endnote>
  <w:endnote w:type="continuationSeparator" w:id="0">
    <w:p w14:paraId="6B67B4B4" w14:textId="77777777" w:rsidR="00194106" w:rsidRDefault="00194106" w:rsidP="00CA0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7708718"/>
      <w:docPartObj>
        <w:docPartGallery w:val="Page Numbers (Bottom of Page)"/>
        <w:docPartUnique/>
      </w:docPartObj>
    </w:sdtPr>
    <w:sdtContent>
      <w:p w14:paraId="69AF243E" w14:textId="052FF1D8" w:rsidR="00F650E1" w:rsidRDefault="00F650E1" w:rsidP="001458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65863BC0" w14:textId="77777777" w:rsidR="00F650E1" w:rsidRDefault="00F650E1" w:rsidP="00F650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3485100"/>
      <w:docPartObj>
        <w:docPartGallery w:val="Page Numbers (Bottom of Page)"/>
        <w:docPartUnique/>
      </w:docPartObj>
    </w:sdtPr>
    <w:sdtContent>
      <w:p w14:paraId="476D8935" w14:textId="3BCDC968" w:rsidR="00F650E1" w:rsidRDefault="00F650E1" w:rsidP="001458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6B6C352F" w14:textId="77777777" w:rsidR="002D66A9" w:rsidRDefault="002D66A9" w:rsidP="002D66A9">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31413C65" w14:textId="77777777" w:rsidR="002D66A9" w:rsidRPr="0019412E" w:rsidRDefault="002D66A9" w:rsidP="002D66A9">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i/>
          <w:iCs/>
          <w:sz w:val="16"/>
          <w:szCs w:val="16"/>
        </w:rPr>
        <w:t>williamchan1640@gmail.com</w:t>
      </w:r>
    </w:hyperlink>
    <w:r w:rsidRPr="0019412E">
      <w:rPr>
        <w:rFonts w:cstheme="minorHAnsi"/>
        <w:b/>
        <w:bCs/>
        <w:i/>
        <w:iCs/>
        <w:sz w:val="16"/>
        <w:szCs w:val="16"/>
      </w:rPr>
      <w:t xml:space="preserve"> DID: +6583881364</w:t>
    </w:r>
  </w:p>
  <w:p w14:paraId="3AFD9C82" w14:textId="77777777" w:rsidR="002D66A9" w:rsidRDefault="002D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7EEEA" w14:textId="77777777" w:rsidR="00194106" w:rsidRDefault="00194106" w:rsidP="00CA0791">
      <w:r>
        <w:separator/>
      </w:r>
    </w:p>
  </w:footnote>
  <w:footnote w:type="continuationSeparator" w:id="0">
    <w:p w14:paraId="765B9C1E" w14:textId="77777777" w:rsidR="00194106" w:rsidRDefault="00194106" w:rsidP="00CA0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E6A9" w14:textId="77777777" w:rsidR="00CA0791" w:rsidRPr="000904C8" w:rsidRDefault="00CA0791" w:rsidP="00CA0791">
    <w:pPr>
      <w:pStyle w:val="Header"/>
      <w:ind w:right="360"/>
      <w:rPr>
        <w:rFonts w:ascii="Arial" w:hAnsi="Arial" w:cs="Arial"/>
        <w:smallCaps/>
      </w:rPr>
    </w:pPr>
    <w:r w:rsidRPr="000904C8">
      <w:rPr>
        <w:rFonts w:ascii="Arial" w:hAnsi="Arial" w:cs="Arial"/>
        <w:smallCaps/>
      </w:rPr>
      <w:t>Writing Through Thinking: The Advanced GP Programme with Dr Chan</w:t>
    </w:r>
  </w:p>
  <w:p w14:paraId="4CB99552" w14:textId="6D529E66" w:rsidR="00CA0791" w:rsidRPr="000904C8" w:rsidRDefault="00CA0791" w:rsidP="00CA0791">
    <w:pPr>
      <w:pStyle w:val="Header"/>
      <w:rPr>
        <w:rFonts w:ascii="Arial" w:hAnsi="Arial" w:cs="Arial"/>
        <w:smallCaps/>
      </w:rPr>
    </w:pPr>
    <w:r w:rsidRPr="000904C8">
      <w:rPr>
        <w:rFonts w:ascii="Arial" w:hAnsi="Arial" w:cs="Arial"/>
        <w:smallCaps/>
      </w:rPr>
      <w:t xml:space="preserve">Theme: </w:t>
    </w:r>
    <w:r>
      <w:rPr>
        <w:rFonts w:ascii="Arial" w:hAnsi="Arial" w:cs="Arial"/>
        <w:smallCaps/>
      </w:rPr>
      <w:t>The Environment</w:t>
    </w:r>
    <w:r w:rsidR="00475C49">
      <w:rPr>
        <w:rFonts w:ascii="Arial" w:hAnsi="Arial" w:cs="Arial"/>
        <w:smallCaps/>
      </w:rPr>
      <w:t xml:space="preserve"> (1)</w:t>
    </w:r>
    <w:r>
      <w:rPr>
        <w:rFonts w:ascii="Arial" w:hAnsi="Arial" w:cs="Arial"/>
        <w:smallCaps/>
      </w:rPr>
      <w:t xml:space="preserve"> </w:t>
    </w:r>
  </w:p>
  <w:p w14:paraId="06A23FE9" w14:textId="700C2E57" w:rsidR="00CA0791" w:rsidRDefault="00CA0791" w:rsidP="00CA0791">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 (</w:t>
    </w:r>
    <w:r w:rsidR="00676DCE">
      <w:rPr>
        <w:rFonts w:ascii="Arial" w:hAnsi="Arial" w:cs="Arial"/>
        <w:smallCaps/>
      </w:rPr>
      <w:t>Student</w:t>
    </w:r>
    <w:r>
      <w:rPr>
        <w:rFonts w:ascii="Arial" w:hAnsi="Arial" w:cs="Arial"/>
        <w:smallCaps/>
      </w:rPr>
      <w:t>)</w:t>
    </w:r>
  </w:p>
  <w:p w14:paraId="4A173EC6" w14:textId="77777777" w:rsidR="00CA0791" w:rsidRDefault="00CA07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8"/>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F"/>
    <w:multiLevelType w:val="multilevel"/>
    <w:tmpl w:val="0000000F"/>
    <w:name w:val="WW8Num26"/>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10"/>
    <w:multiLevelType w:val="singleLevel"/>
    <w:tmpl w:val="00000010"/>
    <w:name w:val="WW8Num27"/>
    <w:lvl w:ilvl="0">
      <w:start w:val="1"/>
      <w:numFmt w:val="bullet"/>
      <w:lvlText w:val=""/>
      <w:lvlJc w:val="left"/>
      <w:pPr>
        <w:tabs>
          <w:tab w:val="num" w:pos="720"/>
        </w:tabs>
        <w:ind w:left="720" w:hanging="360"/>
      </w:pPr>
      <w:rPr>
        <w:rFonts w:ascii="Symbol" w:hAnsi="Symbol"/>
      </w:rPr>
    </w:lvl>
  </w:abstractNum>
  <w:abstractNum w:abstractNumId="3" w15:restartNumberingAfterBreak="0">
    <w:nsid w:val="07046103"/>
    <w:multiLevelType w:val="hybridMultilevel"/>
    <w:tmpl w:val="D0CA84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791F47"/>
    <w:multiLevelType w:val="hybridMultilevel"/>
    <w:tmpl w:val="4A90DD2A"/>
    <w:lvl w:ilvl="0" w:tplc="5E30C126">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A61835"/>
    <w:multiLevelType w:val="hybridMultilevel"/>
    <w:tmpl w:val="B04623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F21CE5"/>
    <w:multiLevelType w:val="hybridMultilevel"/>
    <w:tmpl w:val="5182744E"/>
    <w:lvl w:ilvl="0" w:tplc="4809000F">
      <w:start w:val="1"/>
      <w:numFmt w:val="decimal"/>
      <w:lvlText w:val="%1."/>
      <w:lvlJc w:val="left"/>
      <w:pPr>
        <w:tabs>
          <w:tab w:val="num" w:pos="720"/>
        </w:tabs>
        <w:ind w:left="720" w:hanging="360"/>
      </w:pPr>
      <w:rPr>
        <w:rFonts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787C92"/>
    <w:multiLevelType w:val="hybridMultilevel"/>
    <w:tmpl w:val="9D1A882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C8542D"/>
    <w:multiLevelType w:val="hybridMultilevel"/>
    <w:tmpl w:val="12604AA0"/>
    <w:lvl w:ilvl="0" w:tplc="04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9" w15:restartNumberingAfterBreak="0">
    <w:nsid w:val="1D3826FE"/>
    <w:multiLevelType w:val="hybridMultilevel"/>
    <w:tmpl w:val="4C68A1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CD58EC"/>
    <w:multiLevelType w:val="hybridMultilevel"/>
    <w:tmpl w:val="3F92394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911115"/>
    <w:multiLevelType w:val="hybridMultilevel"/>
    <w:tmpl w:val="1B8C282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CD7EE8"/>
    <w:multiLevelType w:val="hybridMultilevel"/>
    <w:tmpl w:val="5B4CFB9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2DF7062"/>
    <w:multiLevelType w:val="hybridMultilevel"/>
    <w:tmpl w:val="66EAB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6876E4"/>
    <w:multiLevelType w:val="hybridMultilevel"/>
    <w:tmpl w:val="9C666E0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1F00AF"/>
    <w:multiLevelType w:val="hybridMultilevel"/>
    <w:tmpl w:val="CDA0231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3B6A11"/>
    <w:multiLevelType w:val="hybridMultilevel"/>
    <w:tmpl w:val="DB68CD3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D04C5A"/>
    <w:multiLevelType w:val="hybridMultilevel"/>
    <w:tmpl w:val="E08C1C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A176DDC"/>
    <w:multiLevelType w:val="hybridMultilevel"/>
    <w:tmpl w:val="EE3C0684"/>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AAE170A"/>
    <w:multiLevelType w:val="hybridMultilevel"/>
    <w:tmpl w:val="1D82761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DE657C"/>
    <w:multiLevelType w:val="hybridMultilevel"/>
    <w:tmpl w:val="033203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EBA53EC"/>
    <w:multiLevelType w:val="hybridMultilevel"/>
    <w:tmpl w:val="75F22BCC"/>
    <w:lvl w:ilvl="0" w:tplc="0409000F">
      <w:start w:val="4"/>
      <w:numFmt w:val="decimal"/>
      <w:lvlText w:val="%1."/>
      <w:lvlJc w:val="left"/>
      <w:pPr>
        <w:tabs>
          <w:tab w:val="num" w:pos="720"/>
        </w:tabs>
        <w:ind w:left="720" w:hanging="360"/>
      </w:pPr>
      <w:rPr>
        <w:rFonts w:hint="default"/>
        <w:b w:val="0"/>
        <w:sz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F4F1BCC"/>
    <w:multiLevelType w:val="hybridMultilevel"/>
    <w:tmpl w:val="3EFA780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29E110C"/>
    <w:multiLevelType w:val="hybridMultilevel"/>
    <w:tmpl w:val="68A4C7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C671E2"/>
    <w:multiLevelType w:val="hybridMultilevel"/>
    <w:tmpl w:val="9A38F9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AC72ACD"/>
    <w:multiLevelType w:val="hybridMultilevel"/>
    <w:tmpl w:val="8928603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C5C6202"/>
    <w:multiLevelType w:val="multilevel"/>
    <w:tmpl w:val="447217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D86711C"/>
    <w:multiLevelType w:val="hybridMultilevel"/>
    <w:tmpl w:val="2138CF60"/>
    <w:lvl w:ilvl="0" w:tplc="04B84620">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E824818"/>
    <w:multiLevelType w:val="hybridMultilevel"/>
    <w:tmpl w:val="EBEAF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1D2616C"/>
    <w:multiLevelType w:val="hybridMultilevel"/>
    <w:tmpl w:val="831AE15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4E00BB3"/>
    <w:multiLevelType w:val="hybridMultilevel"/>
    <w:tmpl w:val="F3E2B7D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565AF6"/>
    <w:multiLevelType w:val="hybridMultilevel"/>
    <w:tmpl w:val="416C4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8B46BFF"/>
    <w:multiLevelType w:val="hybridMultilevel"/>
    <w:tmpl w:val="DC0EA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92024BA"/>
    <w:multiLevelType w:val="hybridMultilevel"/>
    <w:tmpl w:val="68FE397C"/>
    <w:lvl w:ilvl="0" w:tplc="E83627C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49700D7D"/>
    <w:multiLevelType w:val="hybridMultilevel"/>
    <w:tmpl w:val="4E162F6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82193B"/>
    <w:multiLevelType w:val="hybridMultilevel"/>
    <w:tmpl w:val="304AD88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FD7253D"/>
    <w:multiLevelType w:val="hybridMultilevel"/>
    <w:tmpl w:val="8A36E4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2844954"/>
    <w:multiLevelType w:val="hybridMultilevel"/>
    <w:tmpl w:val="B516B09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3E23D8F"/>
    <w:multiLevelType w:val="hybridMultilevel"/>
    <w:tmpl w:val="A27881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8721B3"/>
    <w:multiLevelType w:val="hybridMultilevel"/>
    <w:tmpl w:val="438E1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7923360"/>
    <w:multiLevelType w:val="hybridMultilevel"/>
    <w:tmpl w:val="995288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8406516"/>
    <w:multiLevelType w:val="hybridMultilevel"/>
    <w:tmpl w:val="A7ECB492"/>
    <w:lvl w:ilvl="0" w:tplc="D67E5704">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9153594"/>
    <w:multiLevelType w:val="hybridMultilevel"/>
    <w:tmpl w:val="7056F38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A193EB9"/>
    <w:multiLevelType w:val="hybridMultilevel"/>
    <w:tmpl w:val="F11666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B5A50AE"/>
    <w:multiLevelType w:val="hybridMultilevel"/>
    <w:tmpl w:val="B1662B2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FFD2772"/>
    <w:multiLevelType w:val="hybridMultilevel"/>
    <w:tmpl w:val="DDB89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39922C0"/>
    <w:multiLevelType w:val="hybridMultilevel"/>
    <w:tmpl w:val="97ECD044"/>
    <w:lvl w:ilvl="0" w:tplc="5BEAA8A2">
      <w:start w:val="1"/>
      <w:numFmt w:val="decimal"/>
      <w:lvlText w:val="%1."/>
      <w:lvlJc w:val="left"/>
      <w:pPr>
        <w:ind w:left="720" w:hanging="360"/>
      </w:pPr>
      <w:rPr>
        <w:rFonts w:hint="default"/>
        <w:b/>
        <w:bCs w:val="0"/>
        <w:color w:val="2021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73C3FDA"/>
    <w:multiLevelType w:val="hybridMultilevel"/>
    <w:tmpl w:val="6144CE9C"/>
    <w:lvl w:ilvl="0" w:tplc="04B84620">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6AE220E7"/>
    <w:multiLevelType w:val="hybridMultilevel"/>
    <w:tmpl w:val="CC383C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0" w15:restartNumberingAfterBreak="0">
    <w:nsid w:val="6BED376D"/>
    <w:multiLevelType w:val="hybridMultilevel"/>
    <w:tmpl w:val="3ABA563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C333318"/>
    <w:multiLevelType w:val="hybridMultilevel"/>
    <w:tmpl w:val="C26AD8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C850423"/>
    <w:multiLevelType w:val="hybridMultilevel"/>
    <w:tmpl w:val="D088AFD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DA05650"/>
    <w:multiLevelType w:val="hybridMultilevel"/>
    <w:tmpl w:val="2BD2A4E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876168F"/>
    <w:multiLevelType w:val="hybridMultilevel"/>
    <w:tmpl w:val="51D26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9A27EBC"/>
    <w:multiLevelType w:val="hybridMultilevel"/>
    <w:tmpl w:val="72C200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9F73C0B"/>
    <w:multiLevelType w:val="hybridMultilevel"/>
    <w:tmpl w:val="1846AD0E"/>
    <w:lvl w:ilvl="0" w:tplc="0BC4D384">
      <w:start w:val="1"/>
      <w:numFmt w:val="decimal"/>
      <w:lvlText w:val="%1."/>
      <w:lvlJc w:val="left"/>
      <w:pPr>
        <w:ind w:left="720" w:hanging="360"/>
      </w:pPr>
      <w:rPr>
        <w:rFonts w:asciiTheme="minorHAnsi" w:eastAsia="Times New Roman" w:hAnsiTheme="minorHAnsi" w:cstheme="minorHAnsi" w:hint="default"/>
        <w:b w:val="0"/>
        <w:bCs w:val="0"/>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C297CFC"/>
    <w:multiLevelType w:val="hybridMultilevel"/>
    <w:tmpl w:val="B8C85C20"/>
    <w:lvl w:ilvl="0" w:tplc="90BE33B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8" w15:restartNumberingAfterBreak="0">
    <w:nsid w:val="7CE65B82"/>
    <w:multiLevelType w:val="hybridMultilevel"/>
    <w:tmpl w:val="C28631D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291DF6"/>
    <w:multiLevelType w:val="hybridMultilevel"/>
    <w:tmpl w:val="57BC197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7842978">
    <w:abstractNumId w:val="46"/>
  </w:num>
  <w:num w:numId="2" w16cid:durableId="1110274225">
    <w:abstractNumId w:val="56"/>
  </w:num>
  <w:num w:numId="3" w16cid:durableId="1860316954">
    <w:abstractNumId w:val="45"/>
  </w:num>
  <w:num w:numId="4" w16cid:durableId="2102142981">
    <w:abstractNumId w:val="37"/>
  </w:num>
  <w:num w:numId="5" w16cid:durableId="102263932">
    <w:abstractNumId w:val="17"/>
  </w:num>
  <w:num w:numId="6" w16cid:durableId="538053156">
    <w:abstractNumId w:val="12"/>
  </w:num>
  <w:num w:numId="7" w16cid:durableId="1190951141">
    <w:abstractNumId w:val="3"/>
  </w:num>
  <w:num w:numId="8" w16cid:durableId="701243642">
    <w:abstractNumId w:val="20"/>
  </w:num>
  <w:num w:numId="9" w16cid:durableId="1546018717">
    <w:abstractNumId w:val="29"/>
  </w:num>
  <w:num w:numId="10" w16cid:durableId="1295794448">
    <w:abstractNumId w:val="4"/>
  </w:num>
  <w:num w:numId="11" w16cid:durableId="1198394787">
    <w:abstractNumId w:val="18"/>
  </w:num>
  <w:num w:numId="12" w16cid:durableId="1390302722">
    <w:abstractNumId w:val="33"/>
  </w:num>
  <w:num w:numId="13" w16cid:durableId="1296838152">
    <w:abstractNumId w:val="27"/>
  </w:num>
  <w:num w:numId="14" w16cid:durableId="674919630">
    <w:abstractNumId w:val="49"/>
  </w:num>
  <w:num w:numId="15" w16cid:durableId="1724601659">
    <w:abstractNumId w:val="48"/>
  </w:num>
  <w:num w:numId="16" w16cid:durableId="2116367718">
    <w:abstractNumId w:val="41"/>
  </w:num>
  <w:num w:numId="17" w16cid:durableId="1177772847">
    <w:abstractNumId w:val="35"/>
  </w:num>
  <w:num w:numId="18" w16cid:durableId="881597150">
    <w:abstractNumId w:val="0"/>
  </w:num>
  <w:num w:numId="19" w16cid:durableId="1754275126">
    <w:abstractNumId w:val="1"/>
  </w:num>
  <w:num w:numId="20" w16cid:durableId="1264533822">
    <w:abstractNumId w:val="6"/>
  </w:num>
  <w:num w:numId="21" w16cid:durableId="1540320833">
    <w:abstractNumId w:val="21"/>
  </w:num>
  <w:num w:numId="22" w16cid:durableId="1973752703">
    <w:abstractNumId w:val="39"/>
  </w:num>
  <w:num w:numId="23" w16cid:durableId="880241669">
    <w:abstractNumId w:val="47"/>
  </w:num>
  <w:num w:numId="24" w16cid:durableId="693770629">
    <w:abstractNumId w:val="25"/>
  </w:num>
  <w:num w:numId="25" w16cid:durableId="1300960076">
    <w:abstractNumId w:val="52"/>
  </w:num>
  <w:num w:numId="26" w16cid:durableId="952520631">
    <w:abstractNumId w:val="53"/>
  </w:num>
  <w:num w:numId="27" w16cid:durableId="2008972562">
    <w:abstractNumId w:val="50"/>
  </w:num>
  <w:num w:numId="28" w16cid:durableId="96945851">
    <w:abstractNumId w:val="23"/>
  </w:num>
  <w:num w:numId="29" w16cid:durableId="1443765564">
    <w:abstractNumId w:val="22"/>
  </w:num>
  <w:num w:numId="30" w16cid:durableId="623082390">
    <w:abstractNumId w:val="58"/>
  </w:num>
  <w:num w:numId="31" w16cid:durableId="822163420">
    <w:abstractNumId w:val="19"/>
  </w:num>
  <w:num w:numId="32" w16cid:durableId="1385449084">
    <w:abstractNumId w:val="30"/>
  </w:num>
  <w:num w:numId="33" w16cid:durableId="1845166093">
    <w:abstractNumId w:val="16"/>
  </w:num>
  <w:num w:numId="34" w16cid:durableId="752236374">
    <w:abstractNumId w:val="7"/>
  </w:num>
  <w:num w:numId="35" w16cid:durableId="816993087">
    <w:abstractNumId w:val="42"/>
  </w:num>
  <w:num w:numId="36" w16cid:durableId="1676759373">
    <w:abstractNumId w:val="34"/>
  </w:num>
  <w:num w:numId="37" w16cid:durableId="1854492671">
    <w:abstractNumId w:val="24"/>
  </w:num>
  <w:num w:numId="38" w16cid:durableId="640885509">
    <w:abstractNumId w:val="11"/>
  </w:num>
  <w:num w:numId="39" w16cid:durableId="1048144092">
    <w:abstractNumId w:val="5"/>
  </w:num>
  <w:num w:numId="40" w16cid:durableId="1559437846">
    <w:abstractNumId w:val="38"/>
  </w:num>
  <w:num w:numId="41" w16cid:durableId="851649368">
    <w:abstractNumId w:val="14"/>
  </w:num>
  <w:num w:numId="42" w16cid:durableId="668753822">
    <w:abstractNumId w:val="59"/>
  </w:num>
  <w:num w:numId="43" w16cid:durableId="1790473234">
    <w:abstractNumId w:val="8"/>
  </w:num>
  <w:num w:numId="44" w16cid:durableId="683365752">
    <w:abstractNumId w:val="55"/>
  </w:num>
  <w:num w:numId="45" w16cid:durableId="716705480">
    <w:abstractNumId w:val="10"/>
  </w:num>
  <w:num w:numId="46" w16cid:durableId="1397586165">
    <w:abstractNumId w:val="9"/>
  </w:num>
  <w:num w:numId="47" w16cid:durableId="399601775">
    <w:abstractNumId w:val="43"/>
  </w:num>
  <w:num w:numId="48" w16cid:durableId="657810060">
    <w:abstractNumId w:val="15"/>
  </w:num>
  <w:num w:numId="49" w16cid:durableId="1564213439">
    <w:abstractNumId w:val="44"/>
  </w:num>
  <w:num w:numId="50" w16cid:durableId="578100931">
    <w:abstractNumId w:val="40"/>
  </w:num>
  <w:num w:numId="51" w16cid:durableId="1703244369">
    <w:abstractNumId w:val="26"/>
  </w:num>
  <w:num w:numId="52" w16cid:durableId="1351033275">
    <w:abstractNumId w:val="57"/>
  </w:num>
  <w:num w:numId="53" w16cid:durableId="986981430">
    <w:abstractNumId w:val="51"/>
  </w:num>
  <w:num w:numId="54" w16cid:durableId="474177076">
    <w:abstractNumId w:val="36"/>
  </w:num>
  <w:num w:numId="55" w16cid:durableId="236289390">
    <w:abstractNumId w:val="28"/>
  </w:num>
  <w:num w:numId="56" w16cid:durableId="1507551746">
    <w:abstractNumId w:val="13"/>
  </w:num>
  <w:num w:numId="57" w16cid:durableId="1754668265">
    <w:abstractNumId w:val="31"/>
  </w:num>
  <w:num w:numId="58" w16cid:durableId="536159717">
    <w:abstractNumId w:val="54"/>
  </w:num>
  <w:num w:numId="59" w16cid:durableId="288707507">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1F"/>
    <w:rsid w:val="000515C8"/>
    <w:rsid w:val="0006043F"/>
    <w:rsid w:val="000F010A"/>
    <w:rsid w:val="000F44E7"/>
    <w:rsid w:val="001123CB"/>
    <w:rsid w:val="001164CF"/>
    <w:rsid w:val="00177414"/>
    <w:rsid w:val="00194106"/>
    <w:rsid w:val="001F15C3"/>
    <w:rsid w:val="001F437C"/>
    <w:rsid w:val="00230159"/>
    <w:rsid w:val="00240A29"/>
    <w:rsid w:val="00251709"/>
    <w:rsid w:val="002602B6"/>
    <w:rsid w:val="00294429"/>
    <w:rsid w:val="002A1327"/>
    <w:rsid w:val="002A3484"/>
    <w:rsid w:val="002A75A1"/>
    <w:rsid w:val="002B51FA"/>
    <w:rsid w:val="002D66A9"/>
    <w:rsid w:val="002E4093"/>
    <w:rsid w:val="00475C49"/>
    <w:rsid w:val="004875D9"/>
    <w:rsid w:val="004D3D51"/>
    <w:rsid w:val="00505D28"/>
    <w:rsid w:val="0057378F"/>
    <w:rsid w:val="00573F6A"/>
    <w:rsid w:val="005766CD"/>
    <w:rsid w:val="00585072"/>
    <w:rsid w:val="005B2847"/>
    <w:rsid w:val="005E2E3D"/>
    <w:rsid w:val="0060317C"/>
    <w:rsid w:val="00607069"/>
    <w:rsid w:val="00621FDF"/>
    <w:rsid w:val="00676DCE"/>
    <w:rsid w:val="006907F2"/>
    <w:rsid w:val="00700717"/>
    <w:rsid w:val="00713486"/>
    <w:rsid w:val="00731A45"/>
    <w:rsid w:val="00746C30"/>
    <w:rsid w:val="00747E1E"/>
    <w:rsid w:val="0076657E"/>
    <w:rsid w:val="007A620A"/>
    <w:rsid w:val="00827036"/>
    <w:rsid w:val="00836F66"/>
    <w:rsid w:val="00893848"/>
    <w:rsid w:val="008B1261"/>
    <w:rsid w:val="00942397"/>
    <w:rsid w:val="009C061F"/>
    <w:rsid w:val="009E7DE2"/>
    <w:rsid w:val="00A01F30"/>
    <w:rsid w:val="00A12F11"/>
    <w:rsid w:val="00A52CCF"/>
    <w:rsid w:val="00A5758D"/>
    <w:rsid w:val="00B2242D"/>
    <w:rsid w:val="00B821B3"/>
    <w:rsid w:val="00BE5B4A"/>
    <w:rsid w:val="00C546C8"/>
    <w:rsid w:val="00C852B4"/>
    <w:rsid w:val="00CA0791"/>
    <w:rsid w:val="00CA5F2C"/>
    <w:rsid w:val="00D315D3"/>
    <w:rsid w:val="00DD6058"/>
    <w:rsid w:val="00DF230A"/>
    <w:rsid w:val="00DF3C6E"/>
    <w:rsid w:val="00E72853"/>
    <w:rsid w:val="00E8069C"/>
    <w:rsid w:val="00EA2FD1"/>
    <w:rsid w:val="00EC3300"/>
    <w:rsid w:val="00EF46DE"/>
    <w:rsid w:val="00F05F93"/>
    <w:rsid w:val="00F650E1"/>
    <w:rsid w:val="00FD1D9D"/>
    <w:rsid w:val="00FF286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DB51"/>
  <w15:chartTrackingRefBased/>
  <w15:docId w15:val="{7DDAE2CF-CD17-9E4B-8AF8-35A9D049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4E7"/>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semiHidden/>
    <w:unhideWhenUsed/>
    <w:qFormat/>
    <w:rsid w:val="00240A2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6C3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D3D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0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061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C061F"/>
    <w:pPr>
      <w:ind w:left="720"/>
      <w:contextualSpacing/>
    </w:pPr>
  </w:style>
  <w:style w:type="character" w:customStyle="1" w:styleId="Heading1Char">
    <w:name w:val="Heading 1 Char"/>
    <w:basedOn w:val="DefaultParagraphFont"/>
    <w:link w:val="Heading1"/>
    <w:uiPriority w:val="9"/>
    <w:rsid w:val="000F44E7"/>
    <w:rPr>
      <w:rFonts w:ascii="Arial" w:eastAsia="Arial" w:hAnsi="Arial" w:cs="Arial"/>
      <w:sz w:val="40"/>
      <w:szCs w:val="40"/>
      <w:lang w:val="en-GB"/>
    </w:rPr>
  </w:style>
  <w:style w:type="character" w:customStyle="1" w:styleId="apple-converted-space">
    <w:name w:val="apple-converted-space"/>
    <w:basedOn w:val="DefaultParagraphFont"/>
    <w:rsid w:val="00240A29"/>
  </w:style>
  <w:style w:type="character" w:styleId="Hyperlink">
    <w:name w:val="Hyperlink"/>
    <w:basedOn w:val="DefaultParagraphFont"/>
    <w:unhideWhenUsed/>
    <w:rsid w:val="00240A29"/>
    <w:rPr>
      <w:color w:val="0000FF"/>
      <w:u w:val="single"/>
    </w:rPr>
  </w:style>
  <w:style w:type="character" w:customStyle="1" w:styleId="Heading2Char">
    <w:name w:val="Heading 2 Char"/>
    <w:basedOn w:val="DefaultParagraphFont"/>
    <w:link w:val="Heading2"/>
    <w:uiPriority w:val="9"/>
    <w:semiHidden/>
    <w:rsid w:val="00240A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46C30"/>
    <w:rPr>
      <w:rFonts w:asciiTheme="majorHAnsi" w:eastAsiaTheme="majorEastAsia" w:hAnsiTheme="majorHAnsi" w:cstheme="majorBidi"/>
      <w:color w:val="1F3763" w:themeColor="accent1" w:themeShade="7F"/>
    </w:rPr>
  </w:style>
  <w:style w:type="character" w:customStyle="1" w:styleId="memberbannertitle">
    <w:name w:val="member_banner_title"/>
    <w:basedOn w:val="DefaultParagraphFont"/>
    <w:rsid w:val="00746C30"/>
  </w:style>
  <w:style w:type="character" w:styleId="Strong">
    <w:name w:val="Strong"/>
    <w:basedOn w:val="DefaultParagraphFont"/>
    <w:uiPriority w:val="22"/>
    <w:qFormat/>
    <w:rsid w:val="00746C30"/>
    <w:rPr>
      <w:b/>
      <w:bCs/>
    </w:rPr>
  </w:style>
  <w:style w:type="character" w:styleId="Emphasis">
    <w:name w:val="Emphasis"/>
    <w:basedOn w:val="DefaultParagraphFont"/>
    <w:uiPriority w:val="20"/>
    <w:qFormat/>
    <w:rsid w:val="00746C30"/>
    <w:rPr>
      <w:i/>
      <w:iCs/>
    </w:rPr>
  </w:style>
  <w:style w:type="paragraph" w:styleId="Header">
    <w:name w:val="header"/>
    <w:basedOn w:val="Normal"/>
    <w:link w:val="HeaderChar"/>
    <w:uiPriority w:val="99"/>
    <w:unhideWhenUsed/>
    <w:rsid w:val="00CA0791"/>
    <w:pPr>
      <w:tabs>
        <w:tab w:val="center" w:pos="4513"/>
        <w:tab w:val="right" w:pos="9026"/>
      </w:tabs>
    </w:pPr>
  </w:style>
  <w:style w:type="character" w:customStyle="1" w:styleId="HeaderChar">
    <w:name w:val="Header Char"/>
    <w:basedOn w:val="DefaultParagraphFont"/>
    <w:link w:val="Header"/>
    <w:uiPriority w:val="99"/>
    <w:rsid w:val="00CA0791"/>
  </w:style>
  <w:style w:type="paragraph" w:styleId="Footer">
    <w:name w:val="footer"/>
    <w:basedOn w:val="Normal"/>
    <w:link w:val="FooterChar"/>
    <w:unhideWhenUsed/>
    <w:rsid w:val="00CA0791"/>
    <w:pPr>
      <w:tabs>
        <w:tab w:val="center" w:pos="4513"/>
        <w:tab w:val="right" w:pos="9026"/>
      </w:tabs>
    </w:pPr>
  </w:style>
  <w:style w:type="character" w:customStyle="1" w:styleId="FooterChar">
    <w:name w:val="Footer Char"/>
    <w:basedOn w:val="DefaultParagraphFont"/>
    <w:link w:val="Footer"/>
    <w:uiPriority w:val="99"/>
    <w:rsid w:val="00CA0791"/>
  </w:style>
  <w:style w:type="paragraph" w:customStyle="1" w:styleId="Default">
    <w:name w:val="Default"/>
    <w:rsid w:val="00251709"/>
    <w:pPr>
      <w:autoSpaceDE w:val="0"/>
      <w:autoSpaceDN w:val="0"/>
      <w:adjustRightInd w:val="0"/>
    </w:pPr>
    <w:rPr>
      <w:rFonts w:ascii="Times New Roman" w:eastAsia="SimSun" w:hAnsi="Times New Roman" w:cs="Times New Roman"/>
      <w:color w:val="000000"/>
    </w:rPr>
  </w:style>
  <w:style w:type="character" w:styleId="PageNumber">
    <w:name w:val="page number"/>
    <w:basedOn w:val="DefaultParagraphFont"/>
    <w:uiPriority w:val="99"/>
    <w:semiHidden/>
    <w:unhideWhenUsed/>
    <w:rsid w:val="00F650E1"/>
  </w:style>
  <w:style w:type="character" w:customStyle="1" w:styleId="Heading4Char">
    <w:name w:val="Heading 4 Char"/>
    <w:basedOn w:val="DefaultParagraphFont"/>
    <w:link w:val="Heading4"/>
    <w:uiPriority w:val="9"/>
    <w:semiHidden/>
    <w:rsid w:val="004D3D5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3146">
      <w:bodyDiv w:val="1"/>
      <w:marLeft w:val="0"/>
      <w:marRight w:val="0"/>
      <w:marTop w:val="0"/>
      <w:marBottom w:val="0"/>
      <w:divBdr>
        <w:top w:val="none" w:sz="0" w:space="0" w:color="auto"/>
        <w:left w:val="none" w:sz="0" w:space="0" w:color="auto"/>
        <w:bottom w:val="none" w:sz="0" w:space="0" w:color="auto"/>
        <w:right w:val="none" w:sz="0" w:space="0" w:color="auto"/>
      </w:divBdr>
      <w:divsChild>
        <w:div w:id="1253050562">
          <w:marLeft w:val="0"/>
          <w:marRight w:val="0"/>
          <w:marTop w:val="0"/>
          <w:marBottom w:val="0"/>
          <w:divBdr>
            <w:top w:val="none" w:sz="0" w:space="0" w:color="auto"/>
            <w:left w:val="none" w:sz="0" w:space="0" w:color="auto"/>
            <w:bottom w:val="none" w:sz="0" w:space="0" w:color="auto"/>
            <w:right w:val="none" w:sz="0" w:space="0" w:color="auto"/>
          </w:divBdr>
          <w:divsChild>
            <w:div w:id="2109111581">
              <w:marLeft w:val="0"/>
              <w:marRight w:val="0"/>
              <w:marTop w:val="0"/>
              <w:marBottom w:val="0"/>
              <w:divBdr>
                <w:top w:val="none" w:sz="0" w:space="0" w:color="auto"/>
                <w:left w:val="none" w:sz="0" w:space="0" w:color="auto"/>
                <w:bottom w:val="none" w:sz="0" w:space="0" w:color="auto"/>
                <w:right w:val="none" w:sz="0" w:space="0" w:color="auto"/>
              </w:divBdr>
              <w:divsChild>
                <w:div w:id="1969894516">
                  <w:marLeft w:val="0"/>
                  <w:marRight w:val="0"/>
                  <w:marTop w:val="0"/>
                  <w:marBottom w:val="0"/>
                  <w:divBdr>
                    <w:top w:val="none" w:sz="0" w:space="0" w:color="auto"/>
                    <w:left w:val="none" w:sz="0" w:space="0" w:color="auto"/>
                    <w:bottom w:val="none" w:sz="0" w:space="0" w:color="auto"/>
                    <w:right w:val="none" w:sz="0" w:space="0" w:color="auto"/>
                  </w:divBdr>
                </w:div>
                <w:div w:id="1557424362">
                  <w:marLeft w:val="0"/>
                  <w:marRight w:val="0"/>
                  <w:marTop w:val="0"/>
                  <w:marBottom w:val="0"/>
                  <w:divBdr>
                    <w:top w:val="none" w:sz="0" w:space="0" w:color="auto"/>
                    <w:left w:val="none" w:sz="0" w:space="0" w:color="auto"/>
                    <w:bottom w:val="none" w:sz="0" w:space="0" w:color="auto"/>
                    <w:right w:val="none" w:sz="0" w:space="0" w:color="auto"/>
                  </w:divBdr>
                </w:div>
              </w:divsChild>
            </w:div>
            <w:div w:id="1197696983">
              <w:marLeft w:val="0"/>
              <w:marRight w:val="0"/>
              <w:marTop w:val="0"/>
              <w:marBottom w:val="0"/>
              <w:divBdr>
                <w:top w:val="none" w:sz="0" w:space="0" w:color="auto"/>
                <w:left w:val="none" w:sz="0" w:space="0" w:color="auto"/>
                <w:bottom w:val="none" w:sz="0" w:space="0" w:color="auto"/>
                <w:right w:val="none" w:sz="0" w:space="0" w:color="auto"/>
              </w:divBdr>
              <w:divsChild>
                <w:div w:id="1641035345">
                  <w:marLeft w:val="0"/>
                  <w:marRight w:val="0"/>
                  <w:marTop w:val="0"/>
                  <w:marBottom w:val="0"/>
                  <w:divBdr>
                    <w:top w:val="none" w:sz="0" w:space="0" w:color="auto"/>
                    <w:left w:val="none" w:sz="0" w:space="0" w:color="auto"/>
                    <w:bottom w:val="none" w:sz="0" w:space="0" w:color="auto"/>
                    <w:right w:val="none" w:sz="0" w:space="0" w:color="auto"/>
                  </w:divBdr>
                </w:div>
              </w:divsChild>
            </w:div>
            <w:div w:id="1156342772">
              <w:marLeft w:val="0"/>
              <w:marRight w:val="0"/>
              <w:marTop w:val="0"/>
              <w:marBottom w:val="0"/>
              <w:divBdr>
                <w:top w:val="none" w:sz="0" w:space="0" w:color="auto"/>
                <w:left w:val="none" w:sz="0" w:space="0" w:color="auto"/>
                <w:bottom w:val="none" w:sz="0" w:space="0" w:color="auto"/>
                <w:right w:val="none" w:sz="0" w:space="0" w:color="auto"/>
              </w:divBdr>
              <w:divsChild>
                <w:div w:id="988048814">
                  <w:marLeft w:val="0"/>
                  <w:marRight w:val="0"/>
                  <w:marTop w:val="0"/>
                  <w:marBottom w:val="0"/>
                  <w:divBdr>
                    <w:top w:val="none" w:sz="0" w:space="0" w:color="auto"/>
                    <w:left w:val="none" w:sz="0" w:space="0" w:color="auto"/>
                    <w:bottom w:val="none" w:sz="0" w:space="0" w:color="auto"/>
                    <w:right w:val="none" w:sz="0" w:space="0" w:color="auto"/>
                  </w:divBdr>
                </w:div>
              </w:divsChild>
            </w:div>
            <w:div w:id="1806197148">
              <w:marLeft w:val="0"/>
              <w:marRight w:val="0"/>
              <w:marTop w:val="0"/>
              <w:marBottom w:val="0"/>
              <w:divBdr>
                <w:top w:val="none" w:sz="0" w:space="0" w:color="auto"/>
                <w:left w:val="none" w:sz="0" w:space="0" w:color="auto"/>
                <w:bottom w:val="none" w:sz="0" w:space="0" w:color="auto"/>
                <w:right w:val="none" w:sz="0" w:space="0" w:color="auto"/>
              </w:divBdr>
              <w:divsChild>
                <w:div w:id="1186290233">
                  <w:marLeft w:val="0"/>
                  <w:marRight w:val="0"/>
                  <w:marTop w:val="0"/>
                  <w:marBottom w:val="0"/>
                  <w:divBdr>
                    <w:top w:val="none" w:sz="0" w:space="0" w:color="auto"/>
                    <w:left w:val="none" w:sz="0" w:space="0" w:color="auto"/>
                    <w:bottom w:val="none" w:sz="0" w:space="0" w:color="auto"/>
                    <w:right w:val="none" w:sz="0" w:space="0" w:color="auto"/>
                  </w:divBdr>
                </w:div>
              </w:divsChild>
            </w:div>
            <w:div w:id="775758370">
              <w:marLeft w:val="0"/>
              <w:marRight w:val="0"/>
              <w:marTop w:val="0"/>
              <w:marBottom w:val="0"/>
              <w:divBdr>
                <w:top w:val="none" w:sz="0" w:space="0" w:color="auto"/>
                <w:left w:val="none" w:sz="0" w:space="0" w:color="auto"/>
                <w:bottom w:val="none" w:sz="0" w:space="0" w:color="auto"/>
                <w:right w:val="none" w:sz="0" w:space="0" w:color="auto"/>
              </w:divBdr>
              <w:divsChild>
                <w:div w:id="1118641372">
                  <w:marLeft w:val="0"/>
                  <w:marRight w:val="0"/>
                  <w:marTop w:val="0"/>
                  <w:marBottom w:val="0"/>
                  <w:divBdr>
                    <w:top w:val="none" w:sz="0" w:space="0" w:color="auto"/>
                    <w:left w:val="none" w:sz="0" w:space="0" w:color="auto"/>
                    <w:bottom w:val="none" w:sz="0" w:space="0" w:color="auto"/>
                    <w:right w:val="none" w:sz="0" w:space="0" w:color="auto"/>
                  </w:divBdr>
                </w:div>
              </w:divsChild>
            </w:div>
            <w:div w:id="1125853955">
              <w:marLeft w:val="0"/>
              <w:marRight w:val="0"/>
              <w:marTop w:val="0"/>
              <w:marBottom w:val="0"/>
              <w:divBdr>
                <w:top w:val="none" w:sz="0" w:space="0" w:color="auto"/>
                <w:left w:val="none" w:sz="0" w:space="0" w:color="auto"/>
                <w:bottom w:val="none" w:sz="0" w:space="0" w:color="auto"/>
                <w:right w:val="none" w:sz="0" w:space="0" w:color="auto"/>
              </w:divBdr>
              <w:divsChild>
                <w:div w:id="2120951138">
                  <w:marLeft w:val="0"/>
                  <w:marRight w:val="0"/>
                  <w:marTop w:val="0"/>
                  <w:marBottom w:val="0"/>
                  <w:divBdr>
                    <w:top w:val="none" w:sz="0" w:space="0" w:color="auto"/>
                    <w:left w:val="none" w:sz="0" w:space="0" w:color="auto"/>
                    <w:bottom w:val="none" w:sz="0" w:space="0" w:color="auto"/>
                    <w:right w:val="none" w:sz="0" w:space="0" w:color="auto"/>
                  </w:divBdr>
                </w:div>
              </w:divsChild>
            </w:div>
            <w:div w:id="280767113">
              <w:marLeft w:val="0"/>
              <w:marRight w:val="0"/>
              <w:marTop w:val="0"/>
              <w:marBottom w:val="0"/>
              <w:divBdr>
                <w:top w:val="none" w:sz="0" w:space="0" w:color="auto"/>
                <w:left w:val="none" w:sz="0" w:space="0" w:color="auto"/>
                <w:bottom w:val="none" w:sz="0" w:space="0" w:color="auto"/>
                <w:right w:val="none" w:sz="0" w:space="0" w:color="auto"/>
              </w:divBdr>
              <w:divsChild>
                <w:div w:id="681593271">
                  <w:marLeft w:val="0"/>
                  <w:marRight w:val="0"/>
                  <w:marTop w:val="0"/>
                  <w:marBottom w:val="0"/>
                  <w:divBdr>
                    <w:top w:val="none" w:sz="0" w:space="0" w:color="auto"/>
                    <w:left w:val="none" w:sz="0" w:space="0" w:color="auto"/>
                    <w:bottom w:val="none" w:sz="0" w:space="0" w:color="auto"/>
                    <w:right w:val="none" w:sz="0" w:space="0" w:color="auto"/>
                  </w:divBdr>
                </w:div>
              </w:divsChild>
            </w:div>
            <w:div w:id="537623406">
              <w:marLeft w:val="0"/>
              <w:marRight w:val="0"/>
              <w:marTop w:val="0"/>
              <w:marBottom w:val="0"/>
              <w:divBdr>
                <w:top w:val="none" w:sz="0" w:space="0" w:color="auto"/>
                <w:left w:val="none" w:sz="0" w:space="0" w:color="auto"/>
                <w:bottom w:val="none" w:sz="0" w:space="0" w:color="auto"/>
                <w:right w:val="none" w:sz="0" w:space="0" w:color="auto"/>
              </w:divBdr>
              <w:divsChild>
                <w:div w:id="1840190654">
                  <w:marLeft w:val="0"/>
                  <w:marRight w:val="0"/>
                  <w:marTop w:val="0"/>
                  <w:marBottom w:val="0"/>
                  <w:divBdr>
                    <w:top w:val="none" w:sz="0" w:space="0" w:color="auto"/>
                    <w:left w:val="none" w:sz="0" w:space="0" w:color="auto"/>
                    <w:bottom w:val="none" w:sz="0" w:space="0" w:color="auto"/>
                    <w:right w:val="none" w:sz="0" w:space="0" w:color="auto"/>
                  </w:divBdr>
                </w:div>
                <w:div w:id="973221251">
                  <w:marLeft w:val="0"/>
                  <w:marRight w:val="0"/>
                  <w:marTop w:val="0"/>
                  <w:marBottom w:val="0"/>
                  <w:divBdr>
                    <w:top w:val="none" w:sz="0" w:space="0" w:color="auto"/>
                    <w:left w:val="none" w:sz="0" w:space="0" w:color="auto"/>
                    <w:bottom w:val="none" w:sz="0" w:space="0" w:color="auto"/>
                    <w:right w:val="none" w:sz="0" w:space="0" w:color="auto"/>
                  </w:divBdr>
                </w:div>
              </w:divsChild>
            </w:div>
            <w:div w:id="714692784">
              <w:marLeft w:val="0"/>
              <w:marRight w:val="0"/>
              <w:marTop w:val="0"/>
              <w:marBottom w:val="0"/>
              <w:divBdr>
                <w:top w:val="none" w:sz="0" w:space="0" w:color="auto"/>
                <w:left w:val="none" w:sz="0" w:space="0" w:color="auto"/>
                <w:bottom w:val="none" w:sz="0" w:space="0" w:color="auto"/>
                <w:right w:val="none" w:sz="0" w:space="0" w:color="auto"/>
              </w:divBdr>
              <w:divsChild>
                <w:div w:id="1721782072">
                  <w:marLeft w:val="0"/>
                  <w:marRight w:val="0"/>
                  <w:marTop w:val="0"/>
                  <w:marBottom w:val="0"/>
                  <w:divBdr>
                    <w:top w:val="none" w:sz="0" w:space="0" w:color="auto"/>
                    <w:left w:val="none" w:sz="0" w:space="0" w:color="auto"/>
                    <w:bottom w:val="none" w:sz="0" w:space="0" w:color="auto"/>
                    <w:right w:val="none" w:sz="0" w:space="0" w:color="auto"/>
                  </w:divBdr>
                </w:div>
              </w:divsChild>
            </w:div>
            <w:div w:id="528759568">
              <w:marLeft w:val="0"/>
              <w:marRight w:val="0"/>
              <w:marTop w:val="0"/>
              <w:marBottom w:val="0"/>
              <w:divBdr>
                <w:top w:val="none" w:sz="0" w:space="0" w:color="auto"/>
                <w:left w:val="none" w:sz="0" w:space="0" w:color="auto"/>
                <w:bottom w:val="none" w:sz="0" w:space="0" w:color="auto"/>
                <w:right w:val="none" w:sz="0" w:space="0" w:color="auto"/>
              </w:divBdr>
              <w:divsChild>
                <w:div w:id="2270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8786">
      <w:bodyDiv w:val="1"/>
      <w:marLeft w:val="0"/>
      <w:marRight w:val="0"/>
      <w:marTop w:val="0"/>
      <w:marBottom w:val="0"/>
      <w:divBdr>
        <w:top w:val="none" w:sz="0" w:space="0" w:color="auto"/>
        <w:left w:val="none" w:sz="0" w:space="0" w:color="auto"/>
        <w:bottom w:val="none" w:sz="0" w:space="0" w:color="auto"/>
        <w:right w:val="none" w:sz="0" w:space="0" w:color="auto"/>
      </w:divBdr>
    </w:div>
    <w:div w:id="168833515">
      <w:bodyDiv w:val="1"/>
      <w:marLeft w:val="0"/>
      <w:marRight w:val="0"/>
      <w:marTop w:val="0"/>
      <w:marBottom w:val="0"/>
      <w:divBdr>
        <w:top w:val="none" w:sz="0" w:space="0" w:color="auto"/>
        <w:left w:val="none" w:sz="0" w:space="0" w:color="auto"/>
        <w:bottom w:val="none" w:sz="0" w:space="0" w:color="auto"/>
        <w:right w:val="none" w:sz="0" w:space="0" w:color="auto"/>
      </w:divBdr>
      <w:divsChild>
        <w:div w:id="556819840">
          <w:marLeft w:val="0"/>
          <w:marRight w:val="0"/>
          <w:marTop w:val="0"/>
          <w:marBottom w:val="0"/>
          <w:divBdr>
            <w:top w:val="none" w:sz="0" w:space="0" w:color="auto"/>
            <w:left w:val="none" w:sz="0" w:space="0" w:color="auto"/>
            <w:bottom w:val="none" w:sz="0" w:space="0" w:color="auto"/>
            <w:right w:val="none" w:sz="0" w:space="0" w:color="auto"/>
          </w:divBdr>
          <w:divsChild>
            <w:div w:id="843252307">
              <w:marLeft w:val="0"/>
              <w:marRight w:val="0"/>
              <w:marTop w:val="0"/>
              <w:marBottom w:val="0"/>
              <w:divBdr>
                <w:top w:val="none" w:sz="0" w:space="0" w:color="auto"/>
                <w:left w:val="none" w:sz="0" w:space="0" w:color="auto"/>
                <w:bottom w:val="none" w:sz="0" w:space="0" w:color="auto"/>
                <w:right w:val="none" w:sz="0" w:space="0" w:color="auto"/>
              </w:divBdr>
              <w:divsChild>
                <w:div w:id="293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1970">
      <w:bodyDiv w:val="1"/>
      <w:marLeft w:val="0"/>
      <w:marRight w:val="0"/>
      <w:marTop w:val="0"/>
      <w:marBottom w:val="0"/>
      <w:divBdr>
        <w:top w:val="none" w:sz="0" w:space="0" w:color="auto"/>
        <w:left w:val="none" w:sz="0" w:space="0" w:color="auto"/>
        <w:bottom w:val="none" w:sz="0" w:space="0" w:color="auto"/>
        <w:right w:val="none" w:sz="0" w:space="0" w:color="auto"/>
      </w:divBdr>
      <w:divsChild>
        <w:div w:id="590241432">
          <w:marLeft w:val="0"/>
          <w:marRight w:val="0"/>
          <w:marTop w:val="0"/>
          <w:marBottom w:val="0"/>
          <w:divBdr>
            <w:top w:val="none" w:sz="0" w:space="0" w:color="auto"/>
            <w:left w:val="none" w:sz="0" w:space="0" w:color="auto"/>
            <w:bottom w:val="none" w:sz="0" w:space="0" w:color="auto"/>
            <w:right w:val="none" w:sz="0" w:space="0" w:color="auto"/>
          </w:divBdr>
          <w:divsChild>
            <w:div w:id="930940752">
              <w:marLeft w:val="0"/>
              <w:marRight w:val="0"/>
              <w:marTop w:val="0"/>
              <w:marBottom w:val="0"/>
              <w:divBdr>
                <w:top w:val="none" w:sz="0" w:space="0" w:color="auto"/>
                <w:left w:val="none" w:sz="0" w:space="0" w:color="auto"/>
                <w:bottom w:val="none" w:sz="0" w:space="0" w:color="auto"/>
                <w:right w:val="none" w:sz="0" w:space="0" w:color="auto"/>
              </w:divBdr>
              <w:divsChild>
                <w:div w:id="2686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6524">
      <w:bodyDiv w:val="1"/>
      <w:marLeft w:val="0"/>
      <w:marRight w:val="0"/>
      <w:marTop w:val="0"/>
      <w:marBottom w:val="0"/>
      <w:divBdr>
        <w:top w:val="none" w:sz="0" w:space="0" w:color="auto"/>
        <w:left w:val="none" w:sz="0" w:space="0" w:color="auto"/>
        <w:bottom w:val="none" w:sz="0" w:space="0" w:color="auto"/>
        <w:right w:val="none" w:sz="0" w:space="0" w:color="auto"/>
      </w:divBdr>
      <w:divsChild>
        <w:div w:id="1995261477">
          <w:marLeft w:val="0"/>
          <w:marRight w:val="0"/>
          <w:marTop w:val="0"/>
          <w:marBottom w:val="0"/>
          <w:divBdr>
            <w:top w:val="none" w:sz="0" w:space="0" w:color="auto"/>
            <w:left w:val="none" w:sz="0" w:space="0" w:color="auto"/>
            <w:bottom w:val="none" w:sz="0" w:space="0" w:color="auto"/>
            <w:right w:val="none" w:sz="0" w:space="0" w:color="auto"/>
          </w:divBdr>
          <w:divsChild>
            <w:div w:id="32005513">
              <w:marLeft w:val="0"/>
              <w:marRight w:val="0"/>
              <w:marTop w:val="0"/>
              <w:marBottom w:val="0"/>
              <w:divBdr>
                <w:top w:val="none" w:sz="0" w:space="0" w:color="auto"/>
                <w:left w:val="none" w:sz="0" w:space="0" w:color="auto"/>
                <w:bottom w:val="none" w:sz="0" w:space="0" w:color="auto"/>
                <w:right w:val="none" w:sz="0" w:space="0" w:color="auto"/>
              </w:divBdr>
              <w:divsChild>
                <w:div w:id="28994911">
                  <w:marLeft w:val="0"/>
                  <w:marRight w:val="0"/>
                  <w:marTop w:val="0"/>
                  <w:marBottom w:val="0"/>
                  <w:divBdr>
                    <w:top w:val="none" w:sz="0" w:space="0" w:color="auto"/>
                    <w:left w:val="none" w:sz="0" w:space="0" w:color="auto"/>
                    <w:bottom w:val="none" w:sz="0" w:space="0" w:color="auto"/>
                    <w:right w:val="none" w:sz="0" w:space="0" w:color="auto"/>
                  </w:divBdr>
                  <w:divsChild>
                    <w:div w:id="3333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157163">
      <w:bodyDiv w:val="1"/>
      <w:marLeft w:val="0"/>
      <w:marRight w:val="0"/>
      <w:marTop w:val="0"/>
      <w:marBottom w:val="0"/>
      <w:divBdr>
        <w:top w:val="none" w:sz="0" w:space="0" w:color="auto"/>
        <w:left w:val="none" w:sz="0" w:space="0" w:color="auto"/>
        <w:bottom w:val="none" w:sz="0" w:space="0" w:color="auto"/>
        <w:right w:val="none" w:sz="0" w:space="0" w:color="auto"/>
      </w:divBdr>
    </w:div>
    <w:div w:id="322005973">
      <w:bodyDiv w:val="1"/>
      <w:marLeft w:val="0"/>
      <w:marRight w:val="0"/>
      <w:marTop w:val="0"/>
      <w:marBottom w:val="0"/>
      <w:divBdr>
        <w:top w:val="none" w:sz="0" w:space="0" w:color="auto"/>
        <w:left w:val="none" w:sz="0" w:space="0" w:color="auto"/>
        <w:bottom w:val="none" w:sz="0" w:space="0" w:color="auto"/>
        <w:right w:val="none" w:sz="0" w:space="0" w:color="auto"/>
      </w:divBdr>
      <w:divsChild>
        <w:div w:id="563562278">
          <w:marLeft w:val="0"/>
          <w:marRight w:val="0"/>
          <w:marTop w:val="0"/>
          <w:marBottom w:val="0"/>
          <w:divBdr>
            <w:top w:val="none" w:sz="0" w:space="0" w:color="auto"/>
            <w:left w:val="none" w:sz="0" w:space="0" w:color="auto"/>
            <w:bottom w:val="none" w:sz="0" w:space="0" w:color="auto"/>
            <w:right w:val="none" w:sz="0" w:space="0" w:color="auto"/>
          </w:divBdr>
          <w:divsChild>
            <w:div w:id="1246692840">
              <w:marLeft w:val="0"/>
              <w:marRight w:val="0"/>
              <w:marTop w:val="0"/>
              <w:marBottom w:val="0"/>
              <w:divBdr>
                <w:top w:val="none" w:sz="0" w:space="0" w:color="auto"/>
                <w:left w:val="none" w:sz="0" w:space="0" w:color="auto"/>
                <w:bottom w:val="none" w:sz="0" w:space="0" w:color="auto"/>
                <w:right w:val="none" w:sz="0" w:space="0" w:color="auto"/>
              </w:divBdr>
              <w:divsChild>
                <w:div w:id="1753311058">
                  <w:marLeft w:val="0"/>
                  <w:marRight w:val="0"/>
                  <w:marTop w:val="0"/>
                  <w:marBottom w:val="0"/>
                  <w:divBdr>
                    <w:top w:val="none" w:sz="0" w:space="0" w:color="auto"/>
                    <w:left w:val="none" w:sz="0" w:space="0" w:color="auto"/>
                    <w:bottom w:val="none" w:sz="0" w:space="0" w:color="auto"/>
                    <w:right w:val="none" w:sz="0" w:space="0" w:color="auto"/>
                  </w:divBdr>
                  <w:divsChild>
                    <w:div w:id="18917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264046">
      <w:bodyDiv w:val="1"/>
      <w:marLeft w:val="0"/>
      <w:marRight w:val="0"/>
      <w:marTop w:val="0"/>
      <w:marBottom w:val="0"/>
      <w:divBdr>
        <w:top w:val="none" w:sz="0" w:space="0" w:color="auto"/>
        <w:left w:val="none" w:sz="0" w:space="0" w:color="auto"/>
        <w:bottom w:val="none" w:sz="0" w:space="0" w:color="auto"/>
        <w:right w:val="none" w:sz="0" w:space="0" w:color="auto"/>
      </w:divBdr>
      <w:divsChild>
        <w:div w:id="1715882196">
          <w:marLeft w:val="0"/>
          <w:marRight w:val="0"/>
          <w:marTop w:val="0"/>
          <w:marBottom w:val="0"/>
          <w:divBdr>
            <w:top w:val="none" w:sz="0" w:space="0" w:color="auto"/>
            <w:left w:val="none" w:sz="0" w:space="0" w:color="auto"/>
            <w:bottom w:val="none" w:sz="0" w:space="0" w:color="auto"/>
            <w:right w:val="none" w:sz="0" w:space="0" w:color="auto"/>
          </w:divBdr>
          <w:divsChild>
            <w:div w:id="340855948">
              <w:marLeft w:val="0"/>
              <w:marRight w:val="0"/>
              <w:marTop w:val="0"/>
              <w:marBottom w:val="0"/>
              <w:divBdr>
                <w:top w:val="none" w:sz="0" w:space="0" w:color="auto"/>
                <w:left w:val="none" w:sz="0" w:space="0" w:color="auto"/>
                <w:bottom w:val="none" w:sz="0" w:space="0" w:color="auto"/>
                <w:right w:val="none" w:sz="0" w:space="0" w:color="auto"/>
              </w:divBdr>
              <w:divsChild>
                <w:div w:id="1361010338">
                  <w:marLeft w:val="0"/>
                  <w:marRight w:val="0"/>
                  <w:marTop w:val="0"/>
                  <w:marBottom w:val="0"/>
                  <w:divBdr>
                    <w:top w:val="none" w:sz="0" w:space="0" w:color="auto"/>
                    <w:left w:val="none" w:sz="0" w:space="0" w:color="auto"/>
                    <w:bottom w:val="none" w:sz="0" w:space="0" w:color="auto"/>
                    <w:right w:val="none" w:sz="0" w:space="0" w:color="auto"/>
                  </w:divBdr>
                  <w:divsChild>
                    <w:div w:id="19050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647437">
      <w:bodyDiv w:val="1"/>
      <w:marLeft w:val="0"/>
      <w:marRight w:val="0"/>
      <w:marTop w:val="0"/>
      <w:marBottom w:val="0"/>
      <w:divBdr>
        <w:top w:val="none" w:sz="0" w:space="0" w:color="auto"/>
        <w:left w:val="none" w:sz="0" w:space="0" w:color="auto"/>
        <w:bottom w:val="none" w:sz="0" w:space="0" w:color="auto"/>
        <w:right w:val="none" w:sz="0" w:space="0" w:color="auto"/>
      </w:divBdr>
    </w:div>
    <w:div w:id="611089741">
      <w:bodyDiv w:val="1"/>
      <w:marLeft w:val="0"/>
      <w:marRight w:val="0"/>
      <w:marTop w:val="0"/>
      <w:marBottom w:val="0"/>
      <w:divBdr>
        <w:top w:val="none" w:sz="0" w:space="0" w:color="auto"/>
        <w:left w:val="none" w:sz="0" w:space="0" w:color="auto"/>
        <w:bottom w:val="none" w:sz="0" w:space="0" w:color="auto"/>
        <w:right w:val="none" w:sz="0" w:space="0" w:color="auto"/>
      </w:divBdr>
    </w:div>
    <w:div w:id="652414324">
      <w:bodyDiv w:val="1"/>
      <w:marLeft w:val="0"/>
      <w:marRight w:val="0"/>
      <w:marTop w:val="0"/>
      <w:marBottom w:val="0"/>
      <w:divBdr>
        <w:top w:val="none" w:sz="0" w:space="0" w:color="auto"/>
        <w:left w:val="none" w:sz="0" w:space="0" w:color="auto"/>
        <w:bottom w:val="none" w:sz="0" w:space="0" w:color="auto"/>
        <w:right w:val="none" w:sz="0" w:space="0" w:color="auto"/>
      </w:divBdr>
      <w:divsChild>
        <w:div w:id="691104754">
          <w:marLeft w:val="0"/>
          <w:marRight w:val="0"/>
          <w:marTop w:val="0"/>
          <w:marBottom w:val="0"/>
          <w:divBdr>
            <w:top w:val="none" w:sz="0" w:space="0" w:color="auto"/>
            <w:left w:val="none" w:sz="0" w:space="0" w:color="auto"/>
            <w:bottom w:val="none" w:sz="0" w:space="0" w:color="auto"/>
            <w:right w:val="none" w:sz="0" w:space="0" w:color="auto"/>
          </w:divBdr>
          <w:divsChild>
            <w:div w:id="193614741">
              <w:marLeft w:val="0"/>
              <w:marRight w:val="0"/>
              <w:marTop w:val="0"/>
              <w:marBottom w:val="0"/>
              <w:divBdr>
                <w:top w:val="none" w:sz="0" w:space="0" w:color="auto"/>
                <w:left w:val="none" w:sz="0" w:space="0" w:color="auto"/>
                <w:bottom w:val="none" w:sz="0" w:space="0" w:color="auto"/>
                <w:right w:val="none" w:sz="0" w:space="0" w:color="auto"/>
              </w:divBdr>
              <w:divsChild>
                <w:div w:id="101734096">
                  <w:marLeft w:val="0"/>
                  <w:marRight w:val="0"/>
                  <w:marTop w:val="0"/>
                  <w:marBottom w:val="0"/>
                  <w:divBdr>
                    <w:top w:val="none" w:sz="0" w:space="0" w:color="auto"/>
                    <w:left w:val="none" w:sz="0" w:space="0" w:color="auto"/>
                    <w:bottom w:val="none" w:sz="0" w:space="0" w:color="auto"/>
                    <w:right w:val="none" w:sz="0" w:space="0" w:color="auto"/>
                  </w:divBdr>
                </w:div>
              </w:divsChild>
            </w:div>
            <w:div w:id="1905098472">
              <w:marLeft w:val="0"/>
              <w:marRight w:val="0"/>
              <w:marTop w:val="0"/>
              <w:marBottom w:val="0"/>
              <w:divBdr>
                <w:top w:val="none" w:sz="0" w:space="0" w:color="auto"/>
                <w:left w:val="none" w:sz="0" w:space="0" w:color="auto"/>
                <w:bottom w:val="none" w:sz="0" w:space="0" w:color="auto"/>
                <w:right w:val="none" w:sz="0" w:space="0" w:color="auto"/>
              </w:divBdr>
              <w:divsChild>
                <w:div w:id="5557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7374">
          <w:marLeft w:val="0"/>
          <w:marRight w:val="0"/>
          <w:marTop w:val="0"/>
          <w:marBottom w:val="0"/>
          <w:divBdr>
            <w:top w:val="none" w:sz="0" w:space="0" w:color="auto"/>
            <w:left w:val="none" w:sz="0" w:space="0" w:color="auto"/>
            <w:bottom w:val="none" w:sz="0" w:space="0" w:color="auto"/>
            <w:right w:val="none" w:sz="0" w:space="0" w:color="auto"/>
          </w:divBdr>
          <w:divsChild>
            <w:div w:id="836506234">
              <w:marLeft w:val="0"/>
              <w:marRight w:val="0"/>
              <w:marTop w:val="0"/>
              <w:marBottom w:val="0"/>
              <w:divBdr>
                <w:top w:val="none" w:sz="0" w:space="0" w:color="auto"/>
                <w:left w:val="none" w:sz="0" w:space="0" w:color="auto"/>
                <w:bottom w:val="none" w:sz="0" w:space="0" w:color="auto"/>
                <w:right w:val="none" w:sz="0" w:space="0" w:color="auto"/>
              </w:divBdr>
              <w:divsChild>
                <w:div w:id="253560276">
                  <w:marLeft w:val="0"/>
                  <w:marRight w:val="0"/>
                  <w:marTop w:val="0"/>
                  <w:marBottom w:val="0"/>
                  <w:divBdr>
                    <w:top w:val="none" w:sz="0" w:space="0" w:color="auto"/>
                    <w:left w:val="none" w:sz="0" w:space="0" w:color="auto"/>
                    <w:bottom w:val="none" w:sz="0" w:space="0" w:color="auto"/>
                    <w:right w:val="none" w:sz="0" w:space="0" w:color="auto"/>
                  </w:divBdr>
                </w:div>
              </w:divsChild>
            </w:div>
            <w:div w:id="628172167">
              <w:marLeft w:val="0"/>
              <w:marRight w:val="0"/>
              <w:marTop w:val="0"/>
              <w:marBottom w:val="0"/>
              <w:divBdr>
                <w:top w:val="none" w:sz="0" w:space="0" w:color="auto"/>
                <w:left w:val="none" w:sz="0" w:space="0" w:color="auto"/>
                <w:bottom w:val="none" w:sz="0" w:space="0" w:color="auto"/>
                <w:right w:val="none" w:sz="0" w:space="0" w:color="auto"/>
              </w:divBdr>
              <w:divsChild>
                <w:div w:id="17310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9155">
          <w:marLeft w:val="0"/>
          <w:marRight w:val="0"/>
          <w:marTop w:val="0"/>
          <w:marBottom w:val="0"/>
          <w:divBdr>
            <w:top w:val="none" w:sz="0" w:space="0" w:color="auto"/>
            <w:left w:val="none" w:sz="0" w:space="0" w:color="auto"/>
            <w:bottom w:val="none" w:sz="0" w:space="0" w:color="auto"/>
            <w:right w:val="none" w:sz="0" w:space="0" w:color="auto"/>
          </w:divBdr>
          <w:divsChild>
            <w:div w:id="478376373">
              <w:marLeft w:val="0"/>
              <w:marRight w:val="0"/>
              <w:marTop w:val="0"/>
              <w:marBottom w:val="0"/>
              <w:divBdr>
                <w:top w:val="none" w:sz="0" w:space="0" w:color="auto"/>
                <w:left w:val="none" w:sz="0" w:space="0" w:color="auto"/>
                <w:bottom w:val="none" w:sz="0" w:space="0" w:color="auto"/>
                <w:right w:val="none" w:sz="0" w:space="0" w:color="auto"/>
              </w:divBdr>
              <w:divsChild>
                <w:div w:id="692150933">
                  <w:marLeft w:val="0"/>
                  <w:marRight w:val="0"/>
                  <w:marTop w:val="0"/>
                  <w:marBottom w:val="0"/>
                  <w:divBdr>
                    <w:top w:val="none" w:sz="0" w:space="0" w:color="auto"/>
                    <w:left w:val="none" w:sz="0" w:space="0" w:color="auto"/>
                    <w:bottom w:val="none" w:sz="0" w:space="0" w:color="auto"/>
                    <w:right w:val="none" w:sz="0" w:space="0" w:color="auto"/>
                  </w:divBdr>
                </w:div>
              </w:divsChild>
            </w:div>
            <w:div w:id="500896944">
              <w:marLeft w:val="0"/>
              <w:marRight w:val="0"/>
              <w:marTop w:val="0"/>
              <w:marBottom w:val="0"/>
              <w:divBdr>
                <w:top w:val="none" w:sz="0" w:space="0" w:color="auto"/>
                <w:left w:val="none" w:sz="0" w:space="0" w:color="auto"/>
                <w:bottom w:val="none" w:sz="0" w:space="0" w:color="auto"/>
                <w:right w:val="none" w:sz="0" w:space="0" w:color="auto"/>
              </w:divBdr>
              <w:divsChild>
                <w:div w:id="13682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5978">
          <w:marLeft w:val="0"/>
          <w:marRight w:val="0"/>
          <w:marTop w:val="0"/>
          <w:marBottom w:val="0"/>
          <w:divBdr>
            <w:top w:val="none" w:sz="0" w:space="0" w:color="auto"/>
            <w:left w:val="none" w:sz="0" w:space="0" w:color="auto"/>
            <w:bottom w:val="none" w:sz="0" w:space="0" w:color="auto"/>
            <w:right w:val="none" w:sz="0" w:space="0" w:color="auto"/>
          </w:divBdr>
          <w:divsChild>
            <w:div w:id="450629487">
              <w:marLeft w:val="0"/>
              <w:marRight w:val="0"/>
              <w:marTop w:val="0"/>
              <w:marBottom w:val="0"/>
              <w:divBdr>
                <w:top w:val="none" w:sz="0" w:space="0" w:color="auto"/>
                <w:left w:val="none" w:sz="0" w:space="0" w:color="auto"/>
                <w:bottom w:val="none" w:sz="0" w:space="0" w:color="auto"/>
                <w:right w:val="none" w:sz="0" w:space="0" w:color="auto"/>
              </w:divBdr>
              <w:divsChild>
                <w:div w:id="1161894307">
                  <w:marLeft w:val="0"/>
                  <w:marRight w:val="0"/>
                  <w:marTop w:val="0"/>
                  <w:marBottom w:val="0"/>
                  <w:divBdr>
                    <w:top w:val="none" w:sz="0" w:space="0" w:color="auto"/>
                    <w:left w:val="none" w:sz="0" w:space="0" w:color="auto"/>
                    <w:bottom w:val="none" w:sz="0" w:space="0" w:color="auto"/>
                    <w:right w:val="none" w:sz="0" w:space="0" w:color="auto"/>
                  </w:divBdr>
                </w:div>
              </w:divsChild>
            </w:div>
            <w:div w:id="2138792280">
              <w:marLeft w:val="0"/>
              <w:marRight w:val="0"/>
              <w:marTop w:val="0"/>
              <w:marBottom w:val="0"/>
              <w:divBdr>
                <w:top w:val="none" w:sz="0" w:space="0" w:color="auto"/>
                <w:left w:val="none" w:sz="0" w:space="0" w:color="auto"/>
                <w:bottom w:val="none" w:sz="0" w:space="0" w:color="auto"/>
                <w:right w:val="none" w:sz="0" w:space="0" w:color="auto"/>
              </w:divBdr>
              <w:divsChild>
                <w:div w:id="4771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7309">
          <w:marLeft w:val="0"/>
          <w:marRight w:val="0"/>
          <w:marTop w:val="0"/>
          <w:marBottom w:val="0"/>
          <w:divBdr>
            <w:top w:val="none" w:sz="0" w:space="0" w:color="auto"/>
            <w:left w:val="none" w:sz="0" w:space="0" w:color="auto"/>
            <w:bottom w:val="none" w:sz="0" w:space="0" w:color="auto"/>
            <w:right w:val="none" w:sz="0" w:space="0" w:color="auto"/>
          </w:divBdr>
          <w:divsChild>
            <w:div w:id="54473635">
              <w:marLeft w:val="0"/>
              <w:marRight w:val="0"/>
              <w:marTop w:val="0"/>
              <w:marBottom w:val="0"/>
              <w:divBdr>
                <w:top w:val="none" w:sz="0" w:space="0" w:color="auto"/>
                <w:left w:val="none" w:sz="0" w:space="0" w:color="auto"/>
                <w:bottom w:val="none" w:sz="0" w:space="0" w:color="auto"/>
                <w:right w:val="none" w:sz="0" w:space="0" w:color="auto"/>
              </w:divBdr>
              <w:divsChild>
                <w:div w:id="1993748640">
                  <w:marLeft w:val="0"/>
                  <w:marRight w:val="0"/>
                  <w:marTop w:val="0"/>
                  <w:marBottom w:val="0"/>
                  <w:divBdr>
                    <w:top w:val="none" w:sz="0" w:space="0" w:color="auto"/>
                    <w:left w:val="none" w:sz="0" w:space="0" w:color="auto"/>
                    <w:bottom w:val="none" w:sz="0" w:space="0" w:color="auto"/>
                    <w:right w:val="none" w:sz="0" w:space="0" w:color="auto"/>
                  </w:divBdr>
                </w:div>
              </w:divsChild>
            </w:div>
            <w:div w:id="1340546264">
              <w:marLeft w:val="0"/>
              <w:marRight w:val="0"/>
              <w:marTop w:val="0"/>
              <w:marBottom w:val="0"/>
              <w:divBdr>
                <w:top w:val="none" w:sz="0" w:space="0" w:color="auto"/>
                <w:left w:val="none" w:sz="0" w:space="0" w:color="auto"/>
                <w:bottom w:val="none" w:sz="0" w:space="0" w:color="auto"/>
                <w:right w:val="none" w:sz="0" w:space="0" w:color="auto"/>
              </w:divBdr>
              <w:divsChild>
                <w:div w:id="2581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520666">
          <w:marLeft w:val="0"/>
          <w:marRight w:val="0"/>
          <w:marTop w:val="0"/>
          <w:marBottom w:val="0"/>
          <w:divBdr>
            <w:top w:val="none" w:sz="0" w:space="0" w:color="auto"/>
            <w:left w:val="none" w:sz="0" w:space="0" w:color="auto"/>
            <w:bottom w:val="none" w:sz="0" w:space="0" w:color="auto"/>
            <w:right w:val="none" w:sz="0" w:space="0" w:color="auto"/>
          </w:divBdr>
          <w:divsChild>
            <w:div w:id="1287394663">
              <w:marLeft w:val="0"/>
              <w:marRight w:val="0"/>
              <w:marTop w:val="0"/>
              <w:marBottom w:val="0"/>
              <w:divBdr>
                <w:top w:val="none" w:sz="0" w:space="0" w:color="auto"/>
                <w:left w:val="none" w:sz="0" w:space="0" w:color="auto"/>
                <w:bottom w:val="none" w:sz="0" w:space="0" w:color="auto"/>
                <w:right w:val="none" w:sz="0" w:space="0" w:color="auto"/>
              </w:divBdr>
              <w:divsChild>
                <w:div w:id="289016728">
                  <w:marLeft w:val="0"/>
                  <w:marRight w:val="0"/>
                  <w:marTop w:val="0"/>
                  <w:marBottom w:val="0"/>
                  <w:divBdr>
                    <w:top w:val="none" w:sz="0" w:space="0" w:color="auto"/>
                    <w:left w:val="none" w:sz="0" w:space="0" w:color="auto"/>
                    <w:bottom w:val="none" w:sz="0" w:space="0" w:color="auto"/>
                    <w:right w:val="none" w:sz="0" w:space="0" w:color="auto"/>
                  </w:divBdr>
                </w:div>
              </w:divsChild>
            </w:div>
            <w:div w:id="1238781345">
              <w:marLeft w:val="0"/>
              <w:marRight w:val="0"/>
              <w:marTop w:val="0"/>
              <w:marBottom w:val="0"/>
              <w:divBdr>
                <w:top w:val="none" w:sz="0" w:space="0" w:color="auto"/>
                <w:left w:val="none" w:sz="0" w:space="0" w:color="auto"/>
                <w:bottom w:val="none" w:sz="0" w:space="0" w:color="auto"/>
                <w:right w:val="none" w:sz="0" w:space="0" w:color="auto"/>
              </w:divBdr>
              <w:divsChild>
                <w:div w:id="4353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491">
          <w:marLeft w:val="0"/>
          <w:marRight w:val="0"/>
          <w:marTop w:val="0"/>
          <w:marBottom w:val="0"/>
          <w:divBdr>
            <w:top w:val="none" w:sz="0" w:space="0" w:color="auto"/>
            <w:left w:val="none" w:sz="0" w:space="0" w:color="auto"/>
            <w:bottom w:val="none" w:sz="0" w:space="0" w:color="auto"/>
            <w:right w:val="none" w:sz="0" w:space="0" w:color="auto"/>
          </w:divBdr>
          <w:divsChild>
            <w:div w:id="385684101">
              <w:marLeft w:val="0"/>
              <w:marRight w:val="0"/>
              <w:marTop w:val="0"/>
              <w:marBottom w:val="0"/>
              <w:divBdr>
                <w:top w:val="none" w:sz="0" w:space="0" w:color="auto"/>
                <w:left w:val="none" w:sz="0" w:space="0" w:color="auto"/>
                <w:bottom w:val="none" w:sz="0" w:space="0" w:color="auto"/>
                <w:right w:val="none" w:sz="0" w:space="0" w:color="auto"/>
              </w:divBdr>
              <w:divsChild>
                <w:div w:id="1095975291">
                  <w:marLeft w:val="0"/>
                  <w:marRight w:val="0"/>
                  <w:marTop w:val="0"/>
                  <w:marBottom w:val="0"/>
                  <w:divBdr>
                    <w:top w:val="none" w:sz="0" w:space="0" w:color="auto"/>
                    <w:left w:val="none" w:sz="0" w:space="0" w:color="auto"/>
                    <w:bottom w:val="none" w:sz="0" w:space="0" w:color="auto"/>
                    <w:right w:val="none" w:sz="0" w:space="0" w:color="auto"/>
                  </w:divBdr>
                </w:div>
              </w:divsChild>
            </w:div>
            <w:div w:id="1849902562">
              <w:marLeft w:val="0"/>
              <w:marRight w:val="0"/>
              <w:marTop w:val="0"/>
              <w:marBottom w:val="0"/>
              <w:divBdr>
                <w:top w:val="none" w:sz="0" w:space="0" w:color="auto"/>
                <w:left w:val="none" w:sz="0" w:space="0" w:color="auto"/>
                <w:bottom w:val="none" w:sz="0" w:space="0" w:color="auto"/>
                <w:right w:val="none" w:sz="0" w:space="0" w:color="auto"/>
              </w:divBdr>
              <w:divsChild>
                <w:div w:id="3410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42">
          <w:marLeft w:val="0"/>
          <w:marRight w:val="0"/>
          <w:marTop w:val="0"/>
          <w:marBottom w:val="0"/>
          <w:divBdr>
            <w:top w:val="none" w:sz="0" w:space="0" w:color="auto"/>
            <w:left w:val="none" w:sz="0" w:space="0" w:color="auto"/>
            <w:bottom w:val="none" w:sz="0" w:space="0" w:color="auto"/>
            <w:right w:val="none" w:sz="0" w:space="0" w:color="auto"/>
          </w:divBdr>
          <w:divsChild>
            <w:div w:id="274100075">
              <w:marLeft w:val="0"/>
              <w:marRight w:val="0"/>
              <w:marTop w:val="0"/>
              <w:marBottom w:val="0"/>
              <w:divBdr>
                <w:top w:val="none" w:sz="0" w:space="0" w:color="auto"/>
                <w:left w:val="none" w:sz="0" w:space="0" w:color="auto"/>
                <w:bottom w:val="none" w:sz="0" w:space="0" w:color="auto"/>
                <w:right w:val="none" w:sz="0" w:space="0" w:color="auto"/>
              </w:divBdr>
              <w:divsChild>
                <w:div w:id="1222327304">
                  <w:marLeft w:val="0"/>
                  <w:marRight w:val="0"/>
                  <w:marTop w:val="0"/>
                  <w:marBottom w:val="0"/>
                  <w:divBdr>
                    <w:top w:val="none" w:sz="0" w:space="0" w:color="auto"/>
                    <w:left w:val="none" w:sz="0" w:space="0" w:color="auto"/>
                    <w:bottom w:val="none" w:sz="0" w:space="0" w:color="auto"/>
                    <w:right w:val="none" w:sz="0" w:space="0" w:color="auto"/>
                  </w:divBdr>
                </w:div>
              </w:divsChild>
            </w:div>
            <w:div w:id="1937981834">
              <w:marLeft w:val="0"/>
              <w:marRight w:val="0"/>
              <w:marTop w:val="0"/>
              <w:marBottom w:val="0"/>
              <w:divBdr>
                <w:top w:val="none" w:sz="0" w:space="0" w:color="auto"/>
                <w:left w:val="none" w:sz="0" w:space="0" w:color="auto"/>
                <w:bottom w:val="none" w:sz="0" w:space="0" w:color="auto"/>
                <w:right w:val="none" w:sz="0" w:space="0" w:color="auto"/>
              </w:divBdr>
              <w:divsChild>
                <w:div w:id="2492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0204">
          <w:marLeft w:val="0"/>
          <w:marRight w:val="0"/>
          <w:marTop w:val="0"/>
          <w:marBottom w:val="0"/>
          <w:divBdr>
            <w:top w:val="none" w:sz="0" w:space="0" w:color="auto"/>
            <w:left w:val="none" w:sz="0" w:space="0" w:color="auto"/>
            <w:bottom w:val="none" w:sz="0" w:space="0" w:color="auto"/>
            <w:right w:val="none" w:sz="0" w:space="0" w:color="auto"/>
          </w:divBdr>
          <w:divsChild>
            <w:div w:id="778640204">
              <w:marLeft w:val="0"/>
              <w:marRight w:val="0"/>
              <w:marTop w:val="0"/>
              <w:marBottom w:val="0"/>
              <w:divBdr>
                <w:top w:val="none" w:sz="0" w:space="0" w:color="auto"/>
                <w:left w:val="none" w:sz="0" w:space="0" w:color="auto"/>
                <w:bottom w:val="none" w:sz="0" w:space="0" w:color="auto"/>
                <w:right w:val="none" w:sz="0" w:space="0" w:color="auto"/>
              </w:divBdr>
              <w:divsChild>
                <w:div w:id="4681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029837">
      <w:bodyDiv w:val="1"/>
      <w:marLeft w:val="0"/>
      <w:marRight w:val="0"/>
      <w:marTop w:val="0"/>
      <w:marBottom w:val="0"/>
      <w:divBdr>
        <w:top w:val="none" w:sz="0" w:space="0" w:color="auto"/>
        <w:left w:val="none" w:sz="0" w:space="0" w:color="auto"/>
        <w:bottom w:val="none" w:sz="0" w:space="0" w:color="auto"/>
        <w:right w:val="none" w:sz="0" w:space="0" w:color="auto"/>
      </w:divBdr>
    </w:div>
    <w:div w:id="673385541">
      <w:bodyDiv w:val="1"/>
      <w:marLeft w:val="0"/>
      <w:marRight w:val="0"/>
      <w:marTop w:val="0"/>
      <w:marBottom w:val="0"/>
      <w:divBdr>
        <w:top w:val="none" w:sz="0" w:space="0" w:color="auto"/>
        <w:left w:val="none" w:sz="0" w:space="0" w:color="auto"/>
        <w:bottom w:val="none" w:sz="0" w:space="0" w:color="auto"/>
        <w:right w:val="none" w:sz="0" w:space="0" w:color="auto"/>
      </w:divBdr>
      <w:divsChild>
        <w:div w:id="1408847878">
          <w:marLeft w:val="0"/>
          <w:marRight w:val="0"/>
          <w:marTop w:val="0"/>
          <w:marBottom w:val="0"/>
          <w:divBdr>
            <w:top w:val="none" w:sz="0" w:space="0" w:color="auto"/>
            <w:left w:val="none" w:sz="0" w:space="0" w:color="auto"/>
            <w:bottom w:val="none" w:sz="0" w:space="0" w:color="auto"/>
            <w:right w:val="none" w:sz="0" w:space="0" w:color="auto"/>
          </w:divBdr>
          <w:divsChild>
            <w:div w:id="1374648811">
              <w:marLeft w:val="0"/>
              <w:marRight w:val="0"/>
              <w:marTop w:val="0"/>
              <w:marBottom w:val="0"/>
              <w:divBdr>
                <w:top w:val="none" w:sz="0" w:space="0" w:color="auto"/>
                <w:left w:val="none" w:sz="0" w:space="0" w:color="auto"/>
                <w:bottom w:val="none" w:sz="0" w:space="0" w:color="auto"/>
                <w:right w:val="none" w:sz="0" w:space="0" w:color="auto"/>
              </w:divBdr>
              <w:divsChild>
                <w:div w:id="14743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36519">
      <w:bodyDiv w:val="1"/>
      <w:marLeft w:val="0"/>
      <w:marRight w:val="0"/>
      <w:marTop w:val="0"/>
      <w:marBottom w:val="0"/>
      <w:divBdr>
        <w:top w:val="none" w:sz="0" w:space="0" w:color="auto"/>
        <w:left w:val="none" w:sz="0" w:space="0" w:color="auto"/>
        <w:bottom w:val="none" w:sz="0" w:space="0" w:color="auto"/>
        <w:right w:val="none" w:sz="0" w:space="0" w:color="auto"/>
      </w:divBdr>
      <w:divsChild>
        <w:div w:id="1968270808">
          <w:marLeft w:val="0"/>
          <w:marRight w:val="0"/>
          <w:marTop w:val="0"/>
          <w:marBottom w:val="0"/>
          <w:divBdr>
            <w:top w:val="none" w:sz="0" w:space="0" w:color="auto"/>
            <w:left w:val="none" w:sz="0" w:space="0" w:color="auto"/>
            <w:bottom w:val="none" w:sz="0" w:space="0" w:color="auto"/>
            <w:right w:val="none" w:sz="0" w:space="0" w:color="auto"/>
          </w:divBdr>
          <w:divsChild>
            <w:div w:id="1963419828">
              <w:marLeft w:val="0"/>
              <w:marRight w:val="0"/>
              <w:marTop w:val="0"/>
              <w:marBottom w:val="0"/>
              <w:divBdr>
                <w:top w:val="none" w:sz="0" w:space="0" w:color="auto"/>
                <w:left w:val="none" w:sz="0" w:space="0" w:color="auto"/>
                <w:bottom w:val="none" w:sz="0" w:space="0" w:color="auto"/>
                <w:right w:val="none" w:sz="0" w:space="0" w:color="auto"/>
              </w:divBdr>
              <w:divsChild>
                <w:div w:id="361784166">
                  <w:marLeft w:val="0"/>
                  <w:marRight w:val="0"/>
                  <w:marTop w:val="0"/>
                  <w:marBottom w:val="0"/>
                  <w:divBdr>
                    <w:top w:val="none" w:sz="0" w:space="0" w:color="auto"/>
                    <w:left w:val="none" w:sz="0" w:space="0" w:color="auto"/>
                    <w:bottom w:val="none" w:sz="0" w:space="0" w:color="auto"/>
                    <w:right w:val="none" w:sz="0" w:space="0" w:color="auto"/>
                  </w:divBdr>
                  <w:divsChild>
                    <w:div w:id="1547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866755">
      <w:bodyDiv w:val="1"/>
      <w:marLeft w:val="0"/>
      <w:marRight w:val="0"/>
      <w:marTop w:val="0"/>
      <w:marBottom w:val="0"/>
      <w:divBdr>
        <w:top w:val="none" w:sz="0" w:space="0" w:color="auto"/>
        <w:left w:val="none" w:sz="0" w:space="0" w:color="auto"/>
        <w:bottom w:val="none" w:sz="0" w:space="0" w:color="auto"/>
        <w:right w:val="none" w:sz="0" w:space="0" w:color="auto"/>
      </w:divBdr>
    </w:div>
    <w:div w:id="791360932">
      <w:bodyDiv w:val="1"/>
      <w:marLeft w:val="0"/>
      <w:marRight w:val="0"/>
      <w:marTop w:val="0"/>
      <w:marBottom w:val="0"/>
      <w:divBdr>
        <w:top w:val="none" w:sz="0" w:space="0" w:color="auto"/>
        <w:left w:val="none" w:sz="0" w:space="0" w:color="auto"/>
        <w:bottom w:val="none" w:sz="0" w:space="0" w:color="auto"/>
        <w:right w:val="none" w:sz="0" w:space="0" w:color="auto"/>
      </w:divBdr>
      <w:divsChild>
        <w:div w:id="1122385765">
          <w:marLeft w:val="0"/>
          <w:marRight w:val="0"/>
          <w:marTop w:val="0"/>
          <w:marBottom w:val="0"/>
          <w:divBdr>
            <w:top w:val="none" w:sz="0" w:space="0" w:color="auto"/>
            <w:left w:val="none" w:sz="0" w:space="0" w:color="auto"/>
            <w:bottom w:val="none" w:sz="0" w:space="0" w:color="auto"/>
            <w:right w:val="none" w:sz="0" w:space="0" w:color="auto"/>
          </w:divBdr>
          <w:divsChild>
            <w:div w:id="1696034265">
              <w:marLeft w:val="0"/>
              <w:marRight w:val="0"/>
              <w:marTop w:val="0"/>
              <w:marBottom w:val="0"/>
              <w:divBdr>
                <w:top w:val="none" w:sz="0" w:space="0" w:color="auto"/>
                <w:left w:val="none" w:sz="0" w:space="0" w:color="auto"/>
                <w:bottom w:val="none" w:sz="0" w:space="0" w:color="auto"/>
                <w:right w:val="none" w:sz="0" w:space="0" w:color="auto"/>
              </w:divBdr>
              <w:divsChild>
                <w:div w:id="20777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06251">
      <w:bodyDiv w:val="1"/>
      <w:marLeft w:val="0"/>
      <w:marRight w:val="0"/>
      <w:marTop w:val="0"/>
      <w:marBottom w:val="0"/>
      <w:divBdr>
        <w:top w:val="none" w:sz="0" w:space="0" w:color="auto"/>
        <w:left w:val="none" w:sz="0" w:space="0" w:color="auto"/>
        <w:bottom w:val="none" w:sz="0" w:space="0" w:color="auto"/>
        <w:right w:val="none" w:sz="0" w:space="0" w:color="auto"/>
      </w:divBdr>
    </w:div>
    <w:div w:id="824395306">
      <w:bodyDiv w:val="1"/>
      <w:marLeft w:val="0"/>
      <w:marRight w:val="0"/>
      <w:marTop w:val="0"/>
      <w:marBottom w:val="0"/>
      <w:divBdr>
        <w:top w:val="none" w:sz="0" w:space="0" w:color="auto"/>
        <w:left w:val="none" w:sz="0" w:space="0" w:color="auto"/>
        <w:bottom w:val="none" w:sz="0" w:space="0" w:color="auto"/>
        <w:right w:val="none" w:sz="0" w:space="0" w:color="auto"/>
      </w:divBdr>
      <w:divsChild>
        <w:div w:id="328096012">
          <w:marLeft w:val="0"/>
          <w:marRight w:val="0"/>
          <w:marTop w:val="0"/>
          <w:marBottom w:val="0"/>
          <w:divBdr>
            <w:top w:val="none" w:sz="0" w:space="0" w:color="auto"/>
            <w:left w:val="none" w:sz="0" w:space="0" w:color="auto"/>
            <w:bottom w:val="none" w:sz="0" w:space="0" w:color="auto"/>
            <w:right w:val="none" w:sz="0" w:space="0" w:color="auto"/>
          </w:divBdr>
          <w:divsChild>
            <w:div w:id="772482121">
              <w:marLeft w:val="0"/>
              <w:marRight w:val="0"/>
              <w:marTop w:val="0"/>
              <w:marBottom w:val="0"/>
              <w:divBdr>
                <w:top w:val="none" w:sz="0" w:space="0" w:color="auto"/>
                <w:left w:val="none" w:sz="0" w:space="0" w:color="auto"/>
                <w:bottom w:val="none" w:sz="0" w:space="0" w:color="auto"/>
                <w:right w:val="none" w:sz="0" w:space="0" w:color="auto"/>
              </w:divBdr>
              <w:divsChild>
                <w:div w:id="1550220571">
                  <w:marLeft w:val="0"/>
                  <w:marRight w:val="0"/>
                  <w:marTop w:val="0"/>
                  <w:marBottom w:val="0"/>
                  <w:divBdr>
                    <w:top w:val="none" w:sz="0" w:space="0" w:color="auto"/>
                    <w:left w:val="none" w:sz="0" w:space="0" w:color="auto"/>
                    <w:bottom w:val="none" w:sz="0" w:space="0" w:color="auto"/>
                    <w:right w:val="none" w:sz="0" w:space="0" w:color="auto"/>
                  </w:divBdr>
                  <w:divsChild>
                    <w:div w:id="45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20790">
      <w:bodyDiv w:val="1"/>
      <w:marLeft w:val="0"/>
      <w:marRight w:val="0"/>
      <w:marTop w:val="0"/>
      <w:marBottom w:val="0"/>
      <w:divBdr>
        <w:top w:val="none" w:sz="0" w:space="0" w:color="auto"/>
        <w:left w:val="none" w:sz="0" w:space="0" w:color="auto"/>
        <w:bottom w:val="none" w:sz="0" w:space="0" w:color="auto"/>
        <w:right w:val="none" w:sz="0" w:space="0" w:color="auto"/>
      </w:divBdr>
      <w:divsChild>
        <w:div w:id="985746278">
          <w:marLeft w:val="0"/>
          <w:marRight w:val="0"/>
          <w:marTop w:val="0"/>
          <w:marBottom w:val="0"/>
          <w:divBdr>
            <w:top w:val="none" w:sz="0" w:space="0" w:color="auto"/>
            <w:left w:val="none" w:sz="0" w:space="0" w:color="auto"/>
            <w:bottom w:val="none" w:sz="0" w:space="0" w:color="auto"/>
            <w:right w:val="none" w:sz="0" w:space="0" w:color="auto"/>
          </w:divBdr>
          <w:divsChild>
            <w:div w:id="1104615327">
              <w:marLeft w:val="0"/>
              <w:marRight w:val="0"/>
              <w:marTop w:val="0"/>
              <w:marBottom w:val="360"/>
              <w:divBdr>
                <w:top w:val="none" w:sz="0" w:space="0" w:color="auto"/>
                <w:left w:val="none" w:sz="0" w:space="0" w:color="auto"/>
                <w:bottom w:val="none" w:sz="0" w:space="0" w:color="auto"/>
                <w:right w:val="none" w:sz="0" w:space="0" w:color="auto"/>
              </w:divBdr>
              <w:divsChild>
                <w:div w:id="1375808950">
                  <w:marLeft w:val="0"/>
                  <w:marRight w:val="0"/>
                  <w:marTop w:val="300"/>
                  <w:marBottom w:val="75"/>
                  <w:divBdr>
                    <w:top w:val="none" w:sz="0" w:space="0" w:color="auto"/>
                    <w:left w:val="none" w:sz="0" w:space="0" w:color="auto"/>
                    <w:bottom w:val="none" w:sz="0" w:space="0" w:color="auto"/>
                    <w:right w:val="none" w:sz="0" w:space="0" w:color="auto"/>
                  </w:divBdr>
                </w:div>
              </w:divsChild>
            </w:div>
          </w:divsChild>
        </w:div>
      </w:divsChild>
    </w:div>
    <w:div w:id="967315691">
      <w:bodyDiv w:val="1"/>
      <w:marLeft w:val="0"/>
      <w:marRight w:val="0"/>
      <w:marTop w:val="0"/>
      <w:marBottom w:val="0"/>
      <w:divBdr>
        <w:top w:val="none" w:sz="0" w:space="0" w:color="auto"/>
        <w:left w:val="none" w:sz="0" w:space="0" w:color="auto"/>
        <w:bottom w:val="none" w:sz="0" w:space="0" w:color="auto"/>
        <w:right w:val="none" w:sz="0" w:space="0" w:color="auto"/>
      </w:divBdr>
      <w:divsChild>
        <w:div w:id="1601180358">
          <w:marLeft w:val="0"/>
          <w:marRight w:val="0"/>
          <w:marTop w:val="0"/>
          <w:marBottom w:val="0"/>
          <w:divBdr>
            <w:top w:val="none" w:sz="0" w:space="0" w:color="auto"/>
            <w:left w:val="none" w:sz="0" w:space="0" w:color="auto"/>
            <w:bottom w:val="none" w:sz="0" w:space="0" w:color="auto"/>
            <w:right w:val="none" w:sz="0" w:space="0" w:color="auto"/>
          </w:divBdr>
          <w:divsChild>
            <w:div w:id="1471824796">
              <w:marLeft w:val="0"/>
              <w:marRight w:val="0"/>
              <w:marTop w:val="0"/>
              <w:marBottom w:val="0"/>
              <w:divBdr>
                <w:top w:val="none" w:sz="0" w:space="0" w:color="auto"/>
                <w:left w:val="none" w:sz="0" w:space="0" w:color="auto"/>
                <w:bottom w:val="none" w:sz="0" w:space="0" w:color="auto"/>
                <w:right w:val="none" w:sz="0" w:space="0" w:color="auto"/>
              </w:divBdr>
              <w:divsChild>
                <w:div w:id="1511069586">
                  <w:marLeft w:val="0"/>
                  <w:marRight w:val="0"/>
                  <w:marTop w:val="0"/>
                  <w:marBottom w:val="0"/>
                  <w:divBdr>
                    <w:top w:val="none" w:sz="0" w:space="0" w:color="auto"/>
                    <w:left w:val="none" w:sz="0" w:space="0" w:color="auto"/>
                    <w:bottom w:val="none" w:sz="0" w:space="0" w:color="auto"/>
                    <w:right w:val="none" w:sz="0" w:space="0" w:color="auto"/>
                  </w:divBdr>
                  <w:divsChild>
                    <w:div w:id="3916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919193">
      <w:bodyDiv w:val="1"/>
      <w:marLeft w:val="0"/>
      <w:marRight w:val="0"/>
      <w:marTop w:val="0"/>
      <w:marBottom w:val="0"/>
      <w:divBdr>
        <w:top w:val="none" w:sz="0" w:space="0" w:color="auto"/>
        <w:left w:val="none" w:sz="0" w:space="0" w:color="auto"/>
        <w:bottom w:val="none" w:sz="0" w:space="0" w:color="auto"/>
        <w:right w:val="none" w:sz="0" w:space="0" w:color="auto"/>
      </w:divBdr>
      <w:divsChild>
        <w:div w:id="1238058070">
          <w:marLeft w:val="0"/>
          <w:marRight w:val="0"/>
          <w:marTop w:val="0"/>
          <w:marBottom w:val="0"/>
          <w:divBdr>
            <w:top w:val="none" w:sz="0" w:space="0" w:color="auto"/>
            <w:left w:val="none" w:sz="0" w:space="0" w:color="auto"/>
            <w:bottom w:val="none" w:sz="0" w:space="0" w:color="auto"/>
            <w:right w:val="none" w:sz="0" w:space="0" w:color="auto"/>
          </w:divBdr>
          <w:divsChild>
            <w:div w:id="2129473271">
              <w:marLeft w:val="0"/>
              <w:marRight w:val="0"/>
              <w:marTop w:val="0"/>
              <w:marBottom w:val="0"/>
              <w:divBdr>
                <w:top w:val="none" w:sz="0" w:space="0" w:color="auto"/>
                <w:left w:val="none" w:sz="0" w:space="0" w:color="auto"/>
                <w:bottom w:val="none" w:sz="0" w:space="0" w:color="auto"/>
                <w:right w:val="none" w:sz="0" w:space="0" w:color="auto"/>
              </w:divBdr>
              <w:divsChild>
                <w:div w:id="1130125652">
                  <w:marLeft w:val="0"/>
                  <w:marRight w:val="0"/>
                  <w:marTop w:val="0"/>
                  <w:marBottom w:val="0"/>
                  <w:divBdr>
                    <w:top w:val="none" w:sz="0" w:space="0" w:color="auto"/>
                    <w:left w:val="none" w:sz="0" w:space="0" w:color="auto"/>
                    <w:bottom w:val="none" w:sz="0" w:space="0" w:color="auto"/>
                    <w:right w:val="none" w:sz="0" w:space="0" w:color="auto"/>
                  </w:divBdr>
                  <w:divsChild>
                    <w:div w:id="11527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039087">
      <w:bodyDiv w:val="1"/>
      <w:marLeft w:val="0"/>
      <w:marRight w:val="0"/>
      <w:marTop w:val="0"/>
      <w:marBottom w:val="0"/>
      <w:divBdr>
        <w:top w:val="none" w:sz="0" w:space="0" w:color="auto"/>
        <w:left w:val="none" w:sz="0" w:space="0" w:color="auto"/>
        <w:bottom w:val="none" w:sz="0" w:space="0" w:color="auto"/>
        <w:right w:val="none" w:sz="0" w:space="0" w:color="auto"/>
      </w:divBdr>
    </w:div>
    <w:div w:id="1082608539">
      <w:bodyDiv w:val="1"/>
      <w:marLeft w:val="0"/>
      <w:marRight w:val="0"/>
      <w:marTop w:val="0"/>
      <w:marBottom w:val="0"/>
      <w:divBdr>
        <w:top w:val="none" w:sz="0" w:space="0" w:color="auto"/>
        <w:left w:val="none" w:sz="0" w:space="0" w:color="auto"/>
        <w:bottom w:val="none" w:sz="0" w:space="0" w:color="auto"/>
        <w:right w:val="none" w:sz="0" w:space="0" w:color="auto"/>
      </w:divBdr>
    </w:div>
    <w:div w:id="1141460206">
      <w:bodyDiv w:val="1"/>
      <w:marLeft w:val="0"/>
      <w:marRight w:val="0"/>
      <w:marTop w:val="0"/>
      <w:marBottom w:val="0"/>
      <w:divBdr>
        <w:top w:val="none" w:sz="0" w:space="0" w:color="auto"/>
        <w:left w:val="none" w:sz="0" w:space="0" w:color="auto"/>
        <w:bottom w:val="none" w:sz="0" w:space="0" w:color="auto"/>
        <w:right w:val="none" w:sz="0" w:space="0" w:color="auto"/>
      </w:divBdr>
    </w:div>
    <w:div w:id="1190224257">
      <w:bodyDiv w:val="1"/>
      <w:marLeft w:val="0"/>
      <w:marRight w:val="0"/>
      <w:marTop w:val="0"/>
      <w:marBottom w:val="0"/>
      <w:divBdr>
        <w:top w:val="none" w:sz="0" w:space="0" w:color="auto"/>
        <w:left w:val="none" w:sz="0" w:space="0" w:color="auto"/>
        <w:bottom w:val="none" w:sz="0" w:space="0" w:color="auto"/>
        <w:right w:val="none" w:sz="0" w:space="0" w:color="auto"/>
      </w:divBdr>
      <w:divsChild>
        <w:div w:id="224726582">
          <w:marLeft w:val="0"/>
          <w:marRight w:val="0"/>
          <w:marTop w:val="0"/>
          <w:marBottom w:val="0"/>
          <w:divBdr>
            <w:top w:val="none" w:sz="0" w:space="0" w:color="auto"/>
            <w:left w:val="none" w:sz="0" w:space="0" w:color="auto"/>
            <w:bottom w:val="none" w:sz="0" w:space="0" w:color="auto"/>
            <w:right w:val="none" w:sz="0" w:space="0" w:color="auto"/>
          </w:divBdr>
          <w:divsChild>
            <w:div w:id="1344816570">
              <w:marLeft w:val="0"/>
              <w:marRight w:val="0"/>
              <w:marTop w:val="0"/>
              <w:marBottom w:val="0"/>
              <w:divBdr>
                <w:top w:val="none" w:sz="0" w:space="0" w:color="auto"/>
                <w:left w:val="none" w:sz="0" w:space="0" w:color="auto"/>
                <w:bottom w:val="none" w:sz="0" w:space="0" w:color="auto"/>
                <w:right w:val="none" w:sz="0" w:space="0" w:color="auto"/>
              </w:divBdr>
              <w:divsChild>
                <w:div w:id="14667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8309">
      <w:bodyDiv w:val="1"/>
      <w:marLeft w:val="0"/>
      <w:marRight w:val="0"/>
      <w:marTop w:val="0"/>
      <w:marBottom w:val="0"/>
      <w:divBdr>
        <w:top w:val="none" w:sz="0" w:space="0" w:color="auto"/>
        <w:left w:val="none" w:sz="0" w:space="0" w:color="auto"/>
        <w:bottom w:val="none" w:sz="0" w:space="0" w:color="auto"/>
        <w:right w:val="none" w:sz="0" w:space="0" w:color="auto"/>
      </w:divBdr>
      <w:divsChild>
        <w:div w:id="1890876243">
          <w:marLeft w:val="0"/>
          <w:marRight w:val="0"/>
          <w:marTop w:val="0"/>
          <w:marBottom w:val="0"/>
          <w:divBdr>
            <w:top w:val="none" w:sz="0" w:space="0" w:color="auto"/>
            <w:left w:val="none" w:sz="0" w:space="0" w:color="auto"/>
            <w:bottom w:val="none" w:sz="0" w:space="0" w:color="auto"/>
            <w:right w:val="none" w:sz="0" w:space="0" w:color="auto"/>
          </w:divBdr>
        </w:div>
        <w:div w:id="1263491917">
          <w:marLeft w:val="0"/>
          <w:marRight w:val="0"/>
          <w:marTop w:val="0"/>
          <w:marBottom w:val="0"/>
          <w:divBdr>
            <w:top w:val="none" w:sz="0" w:space="0" w:color="auto"/>
            <w:left w:val="none" w:sz="0" w:space="0" w:color="auto"/>
            <w:bottom w:val="none" w:sz="0" w:space="0" w:color="auto"/>
            <w:right w:val="none" w:sz="0" w:space="0" w:color="auto"/>
          </w:divBdr>
        </w:div>
      </w:divsChild>
    </w:div>
    <w:div w:id="1238244915">
      <w:bodyDiv w:val="1"/>
      <w:marLeft w:val="0"/>
      <w:marRight w:val="0"/>
      <w:marTop w:val="0"/>
      <w:marBottom w:val="0"/>
      <w:divBdr>
        <w:top w:val="none" w:sz="0" w:space="0" w:color="auto"/>
        <w:left w:val="none" w:sz="0" w:space="0" w:color="auto"/>
        <w:bottom w:val="none" w:sz="0" w:space="0" w:color="auto"/>
        <w:right w:val="none" w:sz="0" w:space="0" w:color="auto"/>
      </w:divBdr>
      <w:divsChild>
        <w:div w:id="950431409">
          <w:marLeft w:val="0"/>
          <w:marRight w:val="0"/>
          <w:marTop w:val="0"/>
          <w:marBottom w:val="0"/>
          <w:divBdr>
            <w:top w:val="none" w:sz="0" w:space="0" w:color="auto"/>
            <w:left w:val="none" w:sz="0" w:space="0" w:color="auto"/>
            <w:bottom w:val="none" w:sz="0" w:space="0" w:color="auto"/>
            <w:right w:val="none" w:sz="0" w:space="0" w:color="auto"/>
          </w:divBdr>
        </w:div>
        <w:div w:id="825634072">
          <w:marLeft w:val="0"/>
          <w:marRight w:val="0"/>
          <w:marTop w:val="0"/>
          <w:marBottom w:val="0"/>
          <w:divBdr>
            <w:top w:val="none" w:sz="0" w:space="0" w:color="auto"/>
            <w:left w:val="none" w:sz="0" w:space="0" w:color="auto"/>
            <w:bottom w:val="none" w:sz="0" w:space="0" w:color="auto"/>
            <w:right w:val="none" w:sz="0" w:space="0" w:color="auto"/>
          </w:divBdr>
        </w:div>
        <w:div w:id="1946688809">
          <w:marLeft w:val="0"/>
          <w:marRight w:val="0"/>
          <w:marTop w:val="0"/>
          <w:marBottom w:val="0"/>
          <w:divBdr>
            <w:top w:val="none" w:sz="0" w:space="0" w:color="auto"/>
            <w:left w:val="none" w:sz="0" w:space="0" w:color="auto"/>
            <w:bottom w:val="none" w:sz="0" w:space="0" w:color="auto"/>
            <w:right w:val="none" w:sz="0" w:space="0" w:color="auto"/>
          </w:divBdr>
        </w:div>
      </w:divsChild>
    </w:div>
    <w:div w:id="1256012802">
      <w:bodyDiv w:val="1"/>
      <w:marLeft w:val="0"/>
      <w:marRight w:val="0"/>
      <w:marTop w:val="0"/>
      <w:marBottom w:val="0"/>
      <w:divBdr>
        <w:top w:val="none" w:sz="0" w:space="0" w:color="auto"/>
        <w:left w:val="none" w:sz="0" w:space="0" w:color="auto"/>
        <w:bottom w:val="none" w:sz="0" w:space="0" w:color="auto"/>
        <w:right w:val="none" w:sz="0" w:space="0" w:color="auto"/>
      </w:divBdr>
      <w:divsChild>
        <w:div w:id="402486886">
          <w:marLeft w:val="0"/>
          <w:marRight w:val="0"/>
          <w:marTop w:val="0"/>
          <w:marBottom w:val="0"/>
          <w:divBdr>
            <w:top w:val="none" w:sz="0" w:space="0" w:color="auto"/>
            <w:left w:val="none" w:sz="0" w:space="0" w:color="auto"/>
            <w:bottom w:val="none" w:sz="0" w:space="0" w:color="auto"/>
            <w:right w:val="none" w:sz="0" w:space="0" w:color="auto"/>
          </w:divBdr>
          <w:divsChild>
            <w:div w:id="1552036094">
              <w:marLeft w:val="0"/>
              <w:marRight w:val="0"/>
              <w:marTop w:val="0"/>
              <w:marBottom w:val="0"/>
              <w:divBdr>
                <w:top w:val="none" w:sz="0" w:space="0" w:color="auto"/>
                <w:left w:val="none" w:sz="0" w:space="0" w:color="auto"/>
                <w:bottom w:val="none" w:sz="0" w:space="0" w:color="auto"/>
                <w:right w:val="none" w:sz="0" w:space="0" w:color="auto"/>
              </w:divBdr>
              <w:divsChild>
                <w:div w:id="391854170">
                  <w:marLeft w:val="0"/>
                  <w:marRight w:val="0"/>
                  <w:marTop w:val="0"/>
                  <w:marBottom w:val="0"/>
                  <w:divBdr>
                    <w:top w:val="none" w:sz="0" w:space="0" w:color="auto"/>
                    <w:left w:val="none" w:sz="0" w:space="0" w:color="auto"/>
                    <w:bottom w:val="none" w:sz="0" w:space="0" w:color="auto"/>
                    <w:right w:val="none" w:sz="0" w:space="0" w:color="auto"/>
                  </w:divBdr>
                  <w:divsChild>
                    <w:div w:id="12929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115453">
      <w:bodyDiv w:val="1"/>
      <w:marLeft w:val="0"/>
      <w:marRight w:val="0"/>
      <w:marTop w:val="0"/>
      <w:marBottom w:val="0"/>
      <w:divBdr>
        <w:top w:val="none" w:sz="0" w:space="0" w:color="auto"/>
        <w:left w:val="none" w:sz="0" w:space="0" w:color="auto"/>
        <w:bottom w:val="none" w:sz="0" w:space="0" w:color="auto"/>
        <w:right w:val="none" w:sz="0" w:space="0" w:color="auto"/>
      </w:divBdr>
    </w:div>
    <w:div w:id="1422603365">
      <w:bodyDiv w:val="1"/>
      <w:marLeft w:val="0"/>
      <w:marRight w:val="0"/>
      <w:marTop w:val="0"/>
      <w:marBottom w:val="0"/>
      <w:divBdr>
        <w:top w:val="none" w:sz="0" w:space="0" w:color="auto"/>
        <w:left w:val="none" w:sz="0" w:space="0" w:color="auto"/>
        <w:bottom w:val="none" w:sz="0" w:space="0" w:color="auto"/>
        <w:right w:val="none" w:sz="0" w:space="0" w:color="auto"/>
      </w:divBdr>
      <w:divsChild>
        <w:div w:id="423693127">
          <w:marLeft w:val="0"/>
          <w:marRight w:val="0"/>
          <w:marTop w:val="0"/>
          <w:marBottom w:val="0"/>
          <w:divBdr>
            <w:top w:val="none" w:sz="0" w:space="0" w:color="auto"/>
            <w:left w:val="none" w:sz="0" w:space="0" w:color="auto"/>
            <w:bottom w:val="none" w:sz="0" w:space="0" w:color="auto"/>
            <w:right w:val="none" w:sz="0" w:space="0" w:color="auto"/>
          </w:divBdr>
        </w:div>
        <w:div w:id="512064976">
          <w:marLeft w:val="0"/>
          <w:marRight w:val="0"/>
          <w:marTop w:val="0"/>
          <w:marBottom w:val="0"/>
          <w:divBdr>
            <w:top w:val="none" w:sz="0" w:space="0" w:color="auto"/>
            <w:left w:val="none" w:sz="0" w:space="0" w:color="auto"/>
            <w:bottom w:val="none" w:sz="0" w:space="0" w:color="auto"/>
            <w:right w:val="none" w:sz="0" w:space="0" w:color="auto"/>
          </w:divBdr>
        </w:div>
      </w:divsChild>
    </w:div>
    <w:div w:id="1430085018">
      <w:bodyDiv w:val="1"/>
      <w:marLeft w:val="0"/>
      <w:marRight w:val="0"/>
      <w:marTop w:val="0"/>
      <w:marBottom w:val="0"/>
      <w:divBdr>
        <w:top w:val="none" w:sz="0" w:space="0" w:color="auto"/>
        <w:left w:val="none" w:sz="0" w:space="0" w:color="auto"/>
        <w:bottom w:val="none" w:sz="0" w:space="0" w:color="auto"/>
        <w:right w:val="none" w:sz="0" w:space="0" w:color="auto"/>
      </w:divBdr>
    </w:div>
    <w:div w:id="1484422084">
      <w:bodyDiv w:val="1"/>
      <w:marLeft w:val="0"/>
      <w:marRight w:val="0"/>
      <w:marTop w:val="0"/>
      <w:marBottom w:val="0"/>
      <w:divBdr>
        <w:top w:val="none" w:sz="0" w:space="0" w:color="auto"/>
        <w:left w:val="none" w:sz="0" w:space="0" w:color="auto"/>
        <w:bottom w:val="none" w:sz="0" w:space="0" w:color="auto"/>
        <w:right w:val="none" w:sz="0" w:space="0" w:color="auto"/>
      </w:divBdr>
      <w:divsChild>
        <w:div w:id="1067847937">
          <w:marLeft w:val="0"/>
          <w:marRight w:val="0"/>
          <w:marTop w:val="0"/>
          <w:marBottom w:val="0"/>
          <w:divBdr>
            <w:top w:val="none" w:sz="0" w:space="0" w:color="auto"/>
            <w:left w:val="none" w:sz="0" w:space="0" w:color="auto"/>
            <w:bottom w:val="none" w:sz="0" w:space="0" w:color="auto"/>
            <w:right w:val="none" w:sz="0" w:space="0" w:color="auto"/>
          </w:divBdr>
          <w:divsChild>
            <w:div w:id="2038920198">
              <w:marLeft w:val="0"/>
              <w:marRight w:val="0"/>
              <w:marTop w:val="0"/>
              <w:marBottom w:val="0"/>
              <w:divBdr>
                <w:top w:val="none" w:sz="0" w:space="0" w:color="auto"/>
                <w:left w:val="none" w:sz="0" w:space="0" w:color="auto"/>
                <w:bottom w:val="none" w:sz="0" w:space="0" w:color="auto"/>
                <w:right w:val="none" w:sz="0" w:space="0" w:color="auto"/>
              </w:divBdr>
              <w:divsChild>
                <w:div w:id="1744911814">
                  <w:marLeft w:val="0"/>
                  <w:marRight w:val="0"/>
                  <w:marTop w:val="0"/>
                  <w:marBottom w:val="0"/>
                  <w:divBdr>
                    <w:top w:val="none" w:sz="0" w:space="0" w:color="auto"/>
                    <w:left w:val="none" w:sz="0" w:space="0" w:color="auto"/>
                    <w:bottom w:val="none" w:sz="0" w:space="0" w:color="auto"/>
                    <w:right w:val="none" w:sz="0" w:space="0" w:color="auto"/>
                  </w:divBdr>
                  <w:divsChild>
                    <w:div w:id="1832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82473">
      <w:bodyDiv w:val="1"/>
      <w:marLeft w:val="0"/>
      <w:marRight w:val="0"/>
      <w:marTop w:val="0"/>
      <w:marBottom w:val="0"/>
      <w:divBdr>
        <w:top w:val="none" w:sz="0" w:space="0" w:color="auto"/>
        <w:left w:val="none" w:sz="0" w:space="0" w:color="auto"/>
        <w:bottom w:val="none" w:sz="0" w:space="0" w:color="auto"/>
        <w:right w:val="none" w:sz="0" w:space="0" w:color="auto"/>
      </w:divBdr>
    </w:div>
    <w:div w:id="1532835186">
      <w:bodyDiv w:val="1"/>
      <w:marLeft w:val="0"/>
      <w:marRight w:val="0"/>
      <w:marTop w:val="0"/>
      <w:marBottom w:val="0"/>
      <w:divBdr>
        <w:top w:val="none" w:sz="0" w:space="0" w:color="auto"/>
        <w:left w:val="none" w:sz="0" w:space="0" w:color="auto"/>
        <w:bottom w:val="none" w:sz="0" w:space="0" w:color="auto"/>
        <w:right w:val="none" w:sz="0" w:space="0" w:color="auto"/>
      </w:divBdr>
      <w:divsChild>
        <w:div w:id="56126901">
          <w:marLeft w:val="0"/>
          <w:marRight w:val="0"/>
          <w:marTop w:val="0"/>
          <w:marBottom w:val="0"/>
          <w:divBdr>
            <w:top w:val="none" w:sz="0" w:space="0" w:color="auto"/>
            <w:left w:val="none" w:sz="0" w:space="0" w:color="auto"/>
            <w:bottom w:val="none" w:sz="0" w:space="0" w:color="auto"/>
            <w:right w:val="none" w:sz="0" w:space="0" w:color="auto"/>
          </w:divBdr>
          <w:divsChild>
            <w:div w:id="1833377310">
              <w:marLeft w:val="0"/>
              <w:marRight w:val="0"/>
              <w:marTop w:val="0"/>
              <w:marBottom w:val="0"/>
              <w:divBdr>
                <w:top w:val="none" w:sz="0" w:space="0" w:color="auto"/>
                <w:left w:val="none" w:sz="0" w:space="0" w:color="auto"/>
                <w:bottom w:val="none" w:sz="0" w:space="0" w:color="auto"/>
                <w:right w:val="none" w:sz="0" w:space="0" w:color="auto"/>
              </w:divBdr>
              <w:divsChild>
                <w:div w:id="1123226501">
                  <w:marLeft w:val="0"/>
                  <w:marRight w:val="0"/>
                  <w:marTop w:val="0"/>
                  <w:marBottom w:val="0"/>
                  <w:divBdr>
                    <w:top w:val="none" w:sz="0" w:space="0" w:color="auto"/>
                    <w:left w:val="none" w:sz="0" w:space="0" w:color="auto"/>
                    <w:bottom w:val="none" w:sz="0" w:space="0" w:color="auto"/>
                    <w:right w:val="none" w:sz="0" w:space="0" w:color="auto"/>
                  </w:divBdr>
                  <w:divsChild>
                    <w:div w:id="4293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76644">
      <w:bodyDiv w:val="1"/>
      <w:marLeft w:val="0"/>
      <w:marRight w:val="0"/>
      <w:marTop w:val="0"/>
      <w:marBottom w:val="0"/>
      <w:divBdr>
        <w:top w:val="none" w:sz="0" w:space="0" w:color="auto"/>
        <w:left w:val="none" w:sz="0" w:space="0" w:color="auto"/>
        <w:bottom w:val="none" w:sz="0" w:space="0" w:color="auto"/>
        <w:right w:val="none" w:sz="0" w:space="0" w:color="auto"/>
      </w:divBdr>
      <w:divsChild>
        <w:div w:id="1014190869">
          <w:marLeft w:val="0"/>
          <w:marRight w:val="0"/>
          <w:marTop w:val="0"/>
          <w:marBottom w:val="0"/>
          <w:divBdr>
            <w:top w:val="none" w:sz="0" w:space="0" w:color="auto"/>
            <w:left w:val="none" w:sz="0" w:space="0" w:color="auto"/>
            <w:bottom w:val="none" w:sz="0" w:space="0" w:color="auto"/>
            <w:right w:val="none" w:sz="0" w:space="0" w:color="auto"/>
          </w:divBdr>
          <w:divsChild>
            <w:div w:id="398787426">
              <w:marLeft w:val="0"/>
              <w:marRight w:val="0"/>
              <w:marTop w:val="0"/>
              <w:marBottom w:val="0"/>
              <w:divBdr>
                <w:top w:val="none" w:sz="0" w:space="0" w:color="auto"/>
                <w:left w:val="none" w:sz="0" w:space="0" w:color="auto"/>
                <w:bottom w:val="none" w:sz="0" w:space="0" w:color="auto"/>
                <w:right w:val="none" w:sz="0" w:space="0" w:color="auto"/>
              </w:divBdr>
              <w:divsChild>
                <w:div w:id="7545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4755">
      <w:bodyDiv w:val="1"/>
      <w:marLeft w:val="0"/>
      <w:marRight w:val="0"/>
      <w:marTop w:val="0"/>
      <w:marBottom w:val="0"/>
      <w:divBdr>
        <w:top w:val="none" w:sz="0" w:space="0" w:color="auto"/>
        <w:left w:val="none" w:sz="0" w:space="0" w:color="auto"/>
        <w:bottom w:val="none" w:sz="0" w:space="0" w:color="auto"/>
        <w:right w:val="none" w:sz="0" w:space="0" w:color="auto"/>
      </w:divBdr>
    </w:div>
    <w:div w:id="1647589784">
      <w:bodyDiv w:val="1"/>
      <w:marLeft w:val="0"/>
      <w:marRight w:val="0"/>
      <w:marTop w:val="0"/>
      <w:marBottom w:val="0"/>
      <w:divBdr>
        <w:top w:val="none" w:sz="0" w:space="0" w:color="auto"/>
        <w:left w:val="none" w:sz="0" w:space="0" w:color="auto"/>
        <w:bottom w:val="none" w:sz="0" w:space="0" w:color="auto"/>
        <w:right w:val="none" w:sz="0" w:space="0" w:color="auto"/>
      </w:divBdr>
      <w:divsChild>
        <w:div w:id="1819228339">
          <w:marLeft w:val="0"/>
          <w:marRight w:val="0"/>
          <w:marTop w:val="0"/>
          <w:marBottom w:val="0"/>
          <w:divBdr>
            <w:top w:val="none" w:sz="0" w:space="0" w:color="auto"/>
            <w:left w:val="none" w:sz="0" w:space="0" w:color="auto"/>
            <w:bottom w:val="none" w:sz="0" w:space="0" w:color="auto"/>
            <w:right w:val="none" w:sz="0" w:space="0" w:color="auto"/>
          </w:divBdr>
        </w:div>
        <w:div w:id="1407998344">
          <w:marLeft w:val="0"/>
          <w:marRight w:val="0"/>
          <w:marTop w:val="0"/>
          <w:marBottom w:val="0"/>
          <w:divBdr>
            <w:top w:val="none" w:sz="0" w:space="0" w:color="auto"/>
            <w:left w:val="none" w:sz="0" w:space="0" w:color="auto"/>
            <w:bottom w:val="none" w:sz="0" w:space="0" w:color="auto"/>
            <w:right w:val="none" w:sz="0" w:space="0" w:color="auto"/>
          </w:divBdr>
        </w:div>
        <w:div w:id="1744600275">
          <w:marLeft w:val="0"/>
          <w:marRight w:val="0"/>
          <w:marTop w:val="0"/>
          <w:marBottom w:val="0"/>
          <w:divBdr>
            <w:top w:val="none" w:sz="0" w:space="0" w:color="auto"/>
            <w:left w:val="none" w:sz="0" w:space="0" w:color="auto"/>
            <w:bottom w:val="none" w:sz="0" w:space="0" w:color="auto"/>
            <w:right w:val="none" w:sz="0" w:space="0" w:color="auto"/>
          </w:divBdr>
        </w:div>
      </w:divsChild>
    </w:div>
    <w:div w:id="1650816469">
      <w:bodyDiv w:val="1"/>
      <w:marLeft w:val="0"/>
      <w:marRight w:val="0"/>
      <w:marTop w:val="0"/>
      <w:marBottom w:val="0"/>
      <w:divBdr>
        <w:top w:val="none" w:sz="0" w:space="0" w:color="auto"/>
        <w:left w:val="none" w:sz="0" w:space="0" w:color="auto"/>
        <w:bottom w:val="none" w:sz="0" w:space="0" w:color="auto"/>
        <w:right w:val="none" w:sz="0" w:space="0" w:color="auto"/>
      </w:divBdr>
      <w:divsChild>
        <w:div w:id="1667322758">
          <w:marLeft w:val="0"/>
          <w:marRight w:val="0"/>
          <w:marTop w:val="0"/>
          <w:marBottom w:val="0"/>
          <w:divBdr>
            <w:top w:val="none" w:sz="0" w:space="0" w:color="auto"/>
            <w:left w:val="none" w:sz="0" w:space="0" w:color="auto"/>
            <w:bottom w:val="none" w:sz="0" w:space="0" w:color="auto"/>
            <w:right w:val="none" w:sz="0" w:space="0" w:color="auto"/>
          </w:divBdr>
          <w:divsChild>
            <w:div w:id="1253509351">
              <w:marLeft w:val="0"/>
              <w:marRight w:val="0"/>
              <w:marTop w:val="0"/>
              <w:marBottom w:val="0"/>
              <w:divBdr>
                <w:top w:val="none" w:sz="0" w:space="0" w:color="auto"/>
                <w:left w:val="none" w:sz="0" w:space="0" w:color="auto"/>
                <w:bottom w:val="none" w:sz="0" w:space="0" w:color="auto"/>
                <w:right w:val="none" w:sz="0" w:space="0" w:color="auto"/>
              </w:divBdr>
              <w:divsChild>
                <w:div w:id="1234047695">
                  <w:marLeft w:val="0"/>
                  <w:marRight w:val="0"/>
                  <w:marTop w:val="0"/>
                  <w:marBottom w:val="0"/>
                  <w:divBdr>
                    <w:top w:val="none" w:sz="0" w:space="0" w:color="auto"/>
                    <w:left w:val="none" w:sz="0" w:space="0" w:color="auto"/>
                    <w:bottom w:val="none" w:sz="0" w:space="0" w:color="auto"/>
                    <w:right w:val="none" w:sz="0" w:space="0" w:color="auto"/>
                  </w:divBdr>
                  <w:divsChild>
                    <w:div w:id="1563639941">
                      <w:marLeft w:val="0"/>
                      <w:marRight w:val="0"/>
                      <w:marTop w:val="0"/>
                      <w:marBottom w:val="0"/>
                      <w:divBdr>
                        <w:top w:val="none" w:sz="0" w:space="0" w:color="auto"/>
                        <w:left w:val="none" w:sz="0" w:space="0" w:color="auto"/>
                        <w:bottom w:val="none" w:sz="0" w:space="0" w:color="auto"/>
                        <w:right w:val="none" w:sz="0" w:space="0" w:color="auto"/>
                      </w:divBdr>
                    </w:div>
                  </w:divsChild>
                </w:div>
                <w:div w:id="2107000212">
                  <w:marLeft w:val="0"/>
                  <w:marRight w:val="0"/>
                  <w:marTop w:val="0"/>
                  <w:marBottom w:val="0"/>
                  <w:divBdr>
                    <w:top w:val="none" w:sz="0" w:space="0" w:color="auto"/>
                    <w:left w:val="none" w:sz="0" w:space="0" w:color="auto"/>
                    <w:bottom w:val="none" w:sz="0" w:space="0" w:color="auto"/>
                    <w:right w:val="none" w:sz="0" w:space="0" w:color="auto"/>
                  </w:divBdr>
                  <w:divsChild>
                    <w:div w:id="6751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54511">
              <w:marLeft w:val="0"/>
              <w:marRight w:val="0"/>
              <w:marTop w:val="0"/>
              <w:marBottom w:val="0"/>
              <w:divBdr>
                <w:top w:val="none" w:sz="0" w:space="0" w:color="auto"/>
                <w:left w:val="none" w:sz="0" w:space="0" w:color="auto"/>
                <w:bottom w:val="none" w:sz="0" w:space="0" w:color="auto"/>
                <w:right w:val="none" w:sz="0" w:space="0" w:color="auto"/>
              </w:divBdr>
              <w:divsChild>
                <w:div w:id="5715803">
                  <w:marLeft w:val="0"/>
                  <w:marRight w:val="0"/>
                  <w:marTop w:val="0"/>
                  <w:marBottom w:val="0"/>
                  <w:divBdr>
                    <w:top w:val="none" w:sz="0" w:space="0" w:color="auto"/>
                    <w:left w:val="none" w:sz="0" w:space="0" w:color="auto"/>
                    <w:bottom w:val="none" w:sz="0" w:space="0" w:color="auto"/>
                    <w:right w:val="none" w:sz="0" w:space="0" w:color="auto"/>
                  </w:divBdr>
                </w:div>
                <w:div w:id="9648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39282">
      <w:bodyDiv w:val="1"/>
      <w:marLeft w:val="0"/>
      <w:marRight w:val="0"/>
      <w:marTop w:val="0"/>
      <w:marBottom w:val="0"/>
      <w:divBdr>
        <w:top w:val="none" w:sz="0" w:space="0" w:color="auto"/>
        <w:left w:val="none" w:sz="0" w:space="0" w:color="auto"/>
        <w:bottom w:val="none" w:sz="0" w:space="0" w:color="auto"/>
        <w:right w:val="none" w:sz="0" w:space="0" w:color="auto"/>
      </w:divBdr>
    </w:div>
    <w:div w:id="1710834545">
      <w:bodyDiv w:val="1"/>
      <w:marLeft w:val="0"/>
      <w:marRight w:val="0"/>
      <w:marTop w:val="0"/>
      <w:marBottom w:val="0"/>
      <w:divBdr>
        <w:top w:val="none" w:sz="0" w:space="0" w:color="auto"/>
        <w:left w:val="none" w:sz="0" w:space="0" w:color="auto"/>
        <w:bottom w:val="none" w:sz="0" w:space="0" w:color="auto"/>
        <w:right w:val="none" w:sz="0" w:space="0" w:color="auto"/>
      </w:divBdr>
      <w:divsChild>
        <w:div w:id="1165122048">
          <w:marLeft w:val="0"/>
          <w:marRight w:val="0"/>
          <w:marTop w:val="0"/>
          <w:marBottom w:val="0"/>
          <w:divBdr>
            <w:top w:val="none" w:sz="0" w:space="0" w:color="auto"/>
            <w:left w:val="none" w:sz="0" w:space="0" w:color="auto"/>
            <w:bottom w:val="none" w:sz="0" w:space="0" w:color="auto"/>
            <w:right w:val="none" w:sz="0" w:space="0" w:color="auto"/>
          </w:divBdr>
          <w:divsChild>
            <w:div w:id="1533376218">
              <w:marLeft w:val="0"/>
              <w:marRight w:val="0"/>
              <w:marTop w:val="0"/>
              <w:marBottom w:val="0"/>
              <w:divBdr>
                <w:top w:val="none" w:sz="0" w:space="0" w:color="auto"/>
                <w:left w:val="none" w:sz="0" w:space="0" w:color="auto"/>
                <w:bottom w:val="none" w:sz="0" w:space="0" w:color="auto"/>
                <w:right w:val="none" w:sz="0" w:space="0" w:color="auto"/>
              </w:divBdr>
              <w:divsChild>
                <w:div w:id="8968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102902">
      <w:bodyDiv w:val="1"/>
      <w:marLeft w:val="0"/>
      <w:marRight w:val="0"/>
      <w:marTop w:val="0"/>
      <w:marBottom w:val="0"/>
      <w:divBdr>
        <w:top w:val="none" w:sz="0" w:space="0" w:color="auto"/>
        <w:left w:val="none" w:sz="0" w:space="0" w:color="auto"/>
        <w:bottom w:val="none" w:sz="0" w:space="0" w:color="auto"/>
        <w:right w:val="none" w:sz="0" w:space="0" w:color="auto"/>
      </w:divBdr>
    </w:div>
    <w:div w:id="2035959105">
      <w:bodyDiv w:val="1"/>
      <w:marLeft w:val="0"/>
      <w:marRight w:val="0"/>
      <w:marTop w:val="0"/>
      <w:marBottom w:val="0"/>
      <w:divBdr>
        <w:top w:val="none" w:sz="0" w:space="0" w:color="auto"/>
        <w:left w:val="none" w:sz="0" w:space="0" w:color="auto"/>
        <w:bottom w:val="none" w:sz="0" w:space="0" w:color="auto"/>
        <w:right w:val="none" w:sz="0" w:space="0" w:color="auto"/>
      </w:divBdr>
    </w:div>
    <w:div w:id="2047102920">
      <w:bodyDiv w:val="1"/>
      <w:marLeft w:val="0"/>
      <w:marRight w:val="0"/>
      <w:marTop w:val="0"/>
      <w:marBottom w:val="0"/>
      <w:divBdr>
        <w:top w:val="none" w:sz="0" w:space="0" w:color="auto"/>
        <w:left w:val="none" w:sz="0" w:space="0" w:color="auto"/>
        <w:bottom w:val="none" w:sz="0" w:space="0" w:color="auto"/>
        <w:right w:val="none" w:sz="0" w:space="0" w:color="auto"/>
      </w:divBdr>
      <w:divsChild>
        <w:div w:id="1101876406">
          <w:marLeft w:val="0"/>
          <w:marRight w:val="0"/>
          <w:marTop w:val="0"/>
          <w:marBottom w:val="0"/>
          <w:divBdr>
            <w:top w:val="none" w:sz="0" w:space="0" w:color="auto"/>
            <w:left w:val="none" w:sz="0" w:space="0" w:color="auto"/>
            <w:bottom w:val="none" w:sz="0" w:space="0" w:color="auto"/>
            <w:right w:val="none" w:sz="0" w:space="0" w:color="auto"/>
          </w:divBdr>
          <w:divsChild>
            <w:div w:id="2144763367">
              <w:marLeft w:val="0"/>
              <w:marRight w:val="0"/>
              <w:marTop w:val="0"/>
              <w:marBottom w:val="0"/>
              <w:divBdr>
                <w:top w:val="none" w:sz="0" w:space="0" w:color="auto"/>
                <w:left w:val="none" w:sz="0" w:space="0" w:color="auto"/>
                <w:bottom w:val="none" w:sz="0" w:space="0" w:color="auto"/>
                <w:right w:val="none" w:sz="0" w:space="0" w:color="auto"/>
              </w:divBdr>
              <w:divsChild>
                <w:div w:id="6179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222197">
      <w:bodyDiv w:val="1"/>
      <w:marLeft w:val="0"/>
      <w:marRight w:val="0"/>
      <w:marTop w:val="0"/>
      <w:marBottom w:val="0"/>
      <w:divBdr>
        <w:top w:val="none" w:sz="0" w:space="0" w:color="auto"/>
        <w:left w:val="none" w:sz="0" w:space="0" w:color="auto"/>
        <w:bottom w:val="none" w:sz="0" w:space="0" w:color="auto"/>
        <w:right w:val="none" w:sz="0" w:space="0" w:color="auto"/>
      </w:divBdr>
      <w:divsChild>
        <w:div w:id="895625846">
          <w:marLeft w:val="0"/>
          <w:marRight w:val="0"/>
          <w:marTop w:val="0"/>
          <w:marBottom w:val="0"/>
          <w:divBdr>
            <w:top w:val="none" w:sz="0" w:space="0" w:color="auto"/>
            <w:left w:val="none" w:sz="0" w:space="0" w:color="auto"/>
            <w:bottom w:val="none" w:sz="0" w:space="0" w:color="auto"/>
            <w:right w:val="none" w:sz="0" w:space="0" w:color="auto"/>
          </w:divBdr>
          <w:divsChild>
            <w:div w:id="853610128">
              <w:marLeft w:val="0"/>
              <w:marRight w:val="0"/>
              <w:marTop w:val="0"/>
              <w:marBottom w:val="0"/>
              <w:divBdr>
                <w:top w:val="none" w:sz="0" w:space="0" w:color="auto"/>
                <w:left w:val="none" w:sz="0" w:space="0" w:color="auto"/>
                <w:bottom w:val="none" w:sz="0" w:space="0" w:color="auto"/>
                <w:right w:val="none" w:sz="0" w:space="0" w:color="auto"/>
              </w:divBdr>
              <w:divsChild>
                <w:div w:id="1332222492">
                  <w:marLeft w:val="0"/>
                  <w:marRight w:val="0"/>
                  <w:marTop w:val="0"/>
                  <w:marBottom w:val="0"/>
                  <w:divBdr>
                    <w:top w:val="none" w:sz="0" w:space="0" w:color="auto"/>
                    <w:left w:val="none" w:sz="0" w:space="0" w:color="auto"/>
                    <w:bottom w:val="none" w:sz="0" w:space="0" w:color="auto"/>
                    <w:right w:val="none" w:sz="0" w:space="0" w:color="auto"/>
                  </w:divBdr>
                  <w:divsChild>
                    <w:div w:id="17961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75382">
      <w:bodyDiv w:val="1"/>
      <w:marLeft w:val="0"/>
      <w:marRight w:val="0"/>
      <w:marTop w:val="0"/>
      <w:marBottom w:val="0"/>
      <w:divBdr>
        <w:top w:val="none" w:sz="0" w:space="0" w:color="auto"/>
        <w:left w:val="none" w:sz="0" w:space="0" w:color="auto"/>
        <w:bottom w:val="none" w:sz="0" w:space="0" w:color="auto"/>
        <w:right w:val="none" w:sz="0" w:space="0" w:color="auto"/>
      </w:divBdr>
      <w:divsChild>
        <w:div w:id="1120956964">
          <w:marLeft w:val="0"/>
          <w:marRight w:val="0"/>
          <w:marTop w:val="0"/>
          <w:marBottom w:val="0"/>
          <w:divBdr>
            <w:top w:val="none" w:sz="0" w:space="0" w:color="auto"/>
            <w:left w:val="none" w:sz="0" w:space="0" w:color="auto"/>
            <w:bottom w:val="none" w:sz="0" w:space="0" w:color="auto"/>
            <w:right w:val="none" w:sz="0" w:space="0" w:color="auto"/>
          </w:divBdr>
          <w:divsChild>
            <w:div w:id="1532113468">
              <w:marLeft w:val="0"/>
              <w:marRight w:val="0"/>
              <w:marTop w:val="0"/>
              <w:marBottom w:val="0"/>
              <w:divBdr>
                <w:top w:val="none" w:sz="0" w:space="0" w:color="auto"/>
                <w:left w:val="none" w:sz="0" w:space="0" w:color="auto"/>
                <w:bottom w:val="none" w:sz="0" w:space="0" w:color="auto"/>
                <w:right w:val="none" w:sz="0" w:space="0" w:color="auto"/>
              </w:divBdr>
              <w:divsChild>
                <w:div w:id="1545219134">
                  <w:marLeft w:val="0"/>
                  <w:marRight w:val="0"/>
                  <w:marTop w:val="0"/>
                  <w:marBottom w:val="0"/>
                  <w:divBdr>
                    <w:top w:val="none" w:sz="0" w:space="0" w:color="auto"/>
                    <w:left w:val="none" w:sz="0" w:space="0" w:color="auto"/>
                    <w:bottom w:val="none" w:sz="0" w:space="0" w:color="auto"/>
                    <w:right w:val="none" w:sz="0" w:space="0" w:color="auto"/>
                  </w:divBdr>
                  <w:divsChild>
                    <w:div w:id="2709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17</cp:revision>
  <cp:lastPrinted>2023-04-04T09:06:00Z</cp:lastPrinted>
  <dcterms:created xsi:type="dcterms:W3CDTF">2023-03-09T08:52:00Z</dcterms:created>
  <dcterms:modified xsi:type="dcterms:W3CDTF">2025-05-23T08:05:00Z</dcterms:modified>
</cp:coreProperties>
</file>